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3E5CE" w14:textId="77777777" w:rsidR="0076135F" w:rsidRDefault="0076135F">
      <w:pPr>
        <w:rPr>
          <w:rFonts w:hint="eastAsia"/>
        </w:rPr>
      </w:pPr>
    </w:p>
    <w:p w14:paraId="3203D1C6" w14:textId="77777777" w:rsidR="0076135F" w:rsidRDefault="0076135F">
      <w:pPr>
        <w:rPr>
          <w:rFonts w:hint="eastAsia"/>
        </w:rPr>
      </w:pPr>
    </w:p>
    <w:p w14:paraId="57936CC6" w14:textId="77777777" w:rsidR="0076135F" w:rsidRDefault="0076135F">
      <w:pPr>
        <w:rPr>
          <w:rFonts w:hint="eastAsia"/>
        </w:rPr>
      </w:pPr>
    </w:p>
    <w:p w14:paraId="4DC0CB95" w14:textId="77777777" w:rsidR="0076135F" w:rsidRDefault="0076135F">
      <w:pPr>
        <w:rPr>
          <w:rFonts w:hint="eastAsia"/>
        </w:rPr>
      </w:pPr>
    </w:p>
    <w:p w14:paraId="784F034B" w14:textId="77777777" w:rsidR="0076135F" w:rsidRDefault="00000000">
      <w:pPr>
        <w:spacing w:before="120" w:after="120" w:line="360" w:lineRule="auto"/>
        <w:jc w:val="center"/>
        <w:rPr>
          <w:rFonts w:hint="eastAsia"/>
          <w:lang w:eastAsia="zh-CN"/>
        </w:rPr>
      </w:pPr>
      <w:r>
        <w:rPr>
          <w:rFonts w:ascii="黑体" w:eastAsia="黑体" w:hAnsi="黑体"/>
          <w:b/>
          <w:sz w:val="30"/>
          <w:lang w:eastAsia="zh-CN"/>
        </w:rPr>
        <w:t>软件工程课程设计报告</w:t>
      </w:r>
    </w:p>
    <w:p w14:paraId="0A3E513B" w14:textId="77777777" w:rsidR="0076135F" w:rsidRDefault="0076135F">
      <w:pPr>
        <w:rPr>
          <w:rFonts w:hint="eastAsia"/>
          <w:lang w:eastAsia="zh-CN"/>
        </w:rPr>
      </w:pPr>
    </w:p>
    <w:p w14:paraId="13BEF703" w14:textId="77777777" w:rsidR="0076135F" w:rsidRDefault="0076135F">
      <w:pPr>
        <w:rPr>
          <w:rFonts w:hint="eastAsia"/>
          <w:lang w:eastAsia="zh-CN"/>
        </w:rPr>
      </w:pPr>
    </w:p>
    <w:p w14:paraId="2016F8DF" w14:textId="77777777" w:rsidR="0076135F" w:rsidRDefault="00000000">
      <w:pPr>
        <w:spacing w:after="0" w:line="360" w:lineRule="auto"/>
        <w:jc w:val="center"/>
        <w:rPr>
          <w:rFonts w:eastAsia="黑体" w:hint="eastAsia"/>
          <w:lang w:eastAsia="zh-CN"/>
        </w:rPr>
      </w:pPr>
      <w:r>
        <w:rPr>
          <w:rFonts w:ascii="黑体" w:eastAsia="黑体" w:hAnsi="黑体"/>
          <w:b/>
          <w:sz w:val="28"/>
          <w:lang w:eastAsia="zh-CN"/>
        </w:rPr>
        <w:t>课题名称：</w:t>
      </w:r>
      <w:r>
        <w:rPr>
          <w:rFonts w:ascii="黑体" w:eastAsia="黑体" w:hAnsi="黑体" w:hint="eastAsia"/>
          <w:b/>
          <w:sz w:val="28"/>
          <w:lang w:eastAsia="zh-CN"/>
        </w:rPr>
        <w:t>中南林业科技大学 online judgement</w:t>
      </w:r>
    </w:p>
    <w:p w14:paraId="2C564121" w14:textId="77777777" w:rsidR="0076135F" w:rsidRDefault="00000000">
      <w:pPr>
        <w:spacing w:after="0" w:line="360" w:lineRule="auto"/>
        <w:jc w:val="center"/>
        <w:rPr>
          <w:rFonts w:hint="eastAsia"/>
          <w:lang w:eastAsia="zh-CN"/>
        </w:rPr>
      </w:pPr>
      <w:r>
        <w:rPr>
          <w:rFonts w:ascii="黑体" w:eastAsia="黑体" w:hAnsi="黑体"/>
          <w:b/>
          <w:sz w:val="28"/>
          <w:lang w:eastAsia="zh-CN"/>
        </w:rPr>
        <w:t>学    院：</w:t>
      </w:r>
      <w:r>
        <w:rPr>
          <w:sz w:val="28"/>
          <w:lang w:eastAsia="zh-CN"/>
        </w:rPr>
        <w:t>计算机与数学学院</w:t>
      </w:r>
    </w:p>
    <w:p w14:paraId="040D58B9" w14:textId="77777777" w:rsidR="0076135F" w:rsidRDefault="00000000">
      <w:pPr>
        <w:spacing w:after="0" w:line="360" w:lineRule="auto"/>
        <w:jc w:val="center"/>
        <w:rPr>
          <w:rFonts w:eastAsia="黑体" w:hint="eastAsia"/>
          <w:lang w:eastAsia="zh-CN"/>
        </w:rPr>
      </w:pPr>
      <w:r>
        <w:rPr>
          <w:rFonts w:ascii="黑体" w:eastAsia="黑体" w:hAnsi="黑体"/>
          <w:b/>
          <w:sz w:val="28"/>
          <w:lang w:eastAsia="zh-CN"/>
        </w:rPr>
        <w:t>专    业：</w:t>
      </w:r>
      <w:r>
        <w:rPr>
          <w:rFonts w:ascii="黑体" w:eastAsia="黑体" w:hAnsi="黑体" w:hint="eastAsia"/>
          <w:b/>
          <w:sz w:val="28"/>
          <w:lang w:eastAsia="zh-CN"/>
        </w:rPr>
        <w:t>计算机科学与技术</w:t>
      </w:r>
    </w:p>
    <w:p w14:paraId="0F115A7F" w14:textId="77777777" w:rsidR="0076135F" w:rsidRDefault="00000000">
      <w:pPr>
        <w:spacing w:after="0" w:line="360" w:lineRule="auto"/>
        <w:jc w:val="center"/>
        <w:rPr>
          <w:rFonts w:eastAsia="黑体" w:hint="eastAsia"/>
          <w:lang w:eastAsia="zh-CN"/>
        </w:rPr>
      </w:pPr>
      <w:r>
        <w:rPr>
          <w:rFonts w:ascii="黑体" w:eastAsia="黑体" w:hAnsi="黑体"/>
          <w:b/>
          <w:sz w:val="28"/>
          <w:lang w:eastAsia="zh-CN"/>
        </w:rPr>
        <w:t>班    级：</w:t>
      </w:r>
      <w:r>
        <w:rPr>
          <w:rFonts w:ascii="黑体" w:eastAsia="黑体" w:hAnsi="黑体" w:hint="eastAsia"/>
          <w:b/>
          <w:sz w:val="28"/>
          <w:lang w:eastAsia="zh-CN"/>
        </w:rPr>
        <w:t>2024级4班</w:t>
      </w:r>
    </w:p>
    <w:p w14:paraId="27C970D6" w14:textId="77777777" w:rsidR="0076135F" w:rsidRDefault="00000000">
      <w:pPr>
        <w:spacing w:after="0" w:line="360" w:lineRule="auto"/>
        <w:jc w:val="center"/>
        <w:rPr>
          <w:rFonts w:eastAsia="黑体" w:hint="eastAsia"/>
          <w:lang w:eastAsia="zh-CN"/>
        </w:rPr>
      </w:pPr>
      <w:r>
        <w:rPr>
          <w:rFonts w:ascii="黑体" w:eastAsia="黑体" w:hAnsi="黑体"/>
          <w:b/>
          <w:sz w:val="28"/>
          <w:lang w:eastAsia="zh-CN"/>
        </w:rPr>
        <w:t>组    长：</w:t>
      </w:r>
      <w:r>
        <w:rPr>
          <w:rFonts w:ascii="黑体" w:eastAsia="黑体" w:hAnsi="黑体" w:hint="eastAsia"/>
          <w:b/>
          <w:sz w:val="28"/>
          <w:lang w:eastAsia="zh-CN"/>
        </w:rPr>
        <w:t>王  腾 20245281</w:t>
      </w:r>
    </w:p>
    <w:p w14:paraId="75FA8C25" w14:textId="77777777" w:rsidR="0076135F" w:rsidRDefault="00000000">
      <w:pPr>
        <w:spacing w:after="0" w:line="360" w:lineRule="auto"/>
        <w:jc w:val="center"/>
        <w:rPr>
          <w:rFonts w:eastAsia="黑体" w:hint="eastAsia"/>
          <w:lang w:eastAsia="zh-CN"/>
        </w:rPr>
      </w:pPr>
      <w:r>
        <w:rPr>
          <w:rFonts w:ascii="黑体" w:eastAsia="黑体" w:hAnsi="黑体"/>
          <w:b/>
          <w:sz w:val="28"/>
          <w:lang w:eastAsia="zh-CN"/>
        </w:rPr>
        <w:t>组    员：</w:t>
      </w:r>
      <w:r>
        <w:rPr>
          <w:rFonts w:ascii="黑体" w:eastAsia="黑体" w:hAnsi="黑体" w:hint="eastAsia"/>
          <w:b/>
          <w:sz w:val="28"/>
          <w:lang w:eastAsia="zh-CN"/>
        </w:rPr>
        <w:t>伍凯锴 20245283</w:t>
      </w:r>
    </w:p>
    <w:p w14:paraId="27DF4F72" w14:textId="77777777" w:rsidR="0076135F" w:rsidRDefault="00000000">
      <w:pPr>
        <w:spacing w:after="0" w:line="360" w:lineRule="auto"/>
        <w:jc w:val="center"/>
        <w:rPr>
          <w:rFonts w:eastAsia="黑体" w:hint="eastAsia"/>
          <w:lang w:eastAsia="zh-CN"/>
        </w:rPr>
      </w:pPr>
      <w:r>
        <w:rPr>
          <w:rFonts w:ascii="黑体" w:eastAsia="黑体" w:hAnsi="黑体"/>
          <w:b/>
          <w:sz w:val="28"/>
          <w:lang w:eastAsia="zh-CN"/>
        </w:rPr>
        <w:t>组    员：</w:t>
      </w:r>
      <w:r>
        <w:rPr>
          <w:rFonts w:ascii="黑体" w:eastAsia="黑体" w:hAnsi="黑体" w:hint="eastAsia"/>
          <w:b/>
          <w:sz w:val="28"/>
          <w:lang w:eastAsia="zh-CN"/>
        </w:rPr>
        <w:t>李文科 20245273</w:t>
      </w:r>
    </w:p>
    <w:p w14:paraId="3CF78063" w14:textId="77777777" w:rsidR="0076135F" w:rsidRDefault="00000000">
      <w:pPr>
        <w:spacing w:after="0" w:line="360" w:lineRule="auto"/>
        <w:jc w:val="center"/>
        <w:rPr>
          <w:rFonts w:eastAsia="黑体" w:hint="eastAsia"/>
          <w:lang w:eastAsia="zh-CN"/>
        </w:rPr>
      </w:pPr>
      <w:r>
        <w:rPr>
          <w:rFonts w:ascii="黑体" w:eastAsia="黑体" w:hAnsi="黑体"/>
          <w:b/>
          <w:sz w:val="28"/>
          <w:lang w:eastAsia="zh-CN"/>
        </w:rPr>
        <w:t>指导教师：</w:t>
      </w:r>
      <w:r>
        <w:rPr>
          <w:rFonts w:ascii="黑体" w:eastAsia="黑体" w:hAnsi="黑体" w:hint="eastAsia"/>
          <w:b/>
          <w:sz w:val="28"/>
          <w:lang w:eastAsia="zh-CN"/>
        </w:rPr>
        <w:t>张  艳 王楚正</w:t>
      </w:r>
    </w:p>
    <w:p w14:paraId="7E0523BD" w14:textId="77777777" w:rsidR="0076135F" w:rsidRDefault="00000000">
      <w:pPr>
        <w:spacing w:after="0" w:line="360" w:lineRule="auto"/>
        <w:jc w:val="center"/>
        <w:rPr>
          <w:rFonts w:hint="eastAsia"/>
          <w:lang w:eastAsia="zh-CN"/>
        </w:rPr>
      </w:pPr>
      <w:r>
        <w:rPr>
          <w:rFonts w:ascii="黑体" w:eastAsia="黑体" w:hAnsi="黑体"/>
          <w:b/>
          <w:sz w:val="28"/>
          <w:lang w:eastAsia="zh-CN"/>
        </w:rPr>
        <w:t>提交日期：</w:t>
      </w:r>
      <w:r>
        <w:rPr>
          <w:sz w:val="28"/>
          <w:lang w:eastAsia="zh-CN"/>
        </w:rPr>
        <w:t>【YYYY年MM月DD日】</w:t>
      </w:r>
    </w:p>
    <w:p w14:paraId="2638F855" w14:textId="77777777" w:rsidR="0076135F" w:rsidRDefault="00000000">
      <w:pPr>
        <w:rPr>
          <w:rFonts w:hint="eastAsia"/>
          <w:lang w:eastAsia="zh-CN"/>
        </w:rPr>
      </w:pPr>
      <w:r>
        <w:rPr>
          <w:lang w:eastAsia="zh-CN"/>
        </w:rPr>
        <w:br w:type="page"/>
      </w:r>
    </w:p>
    <w:sdt>
      <w:sdtPr>
        <w:rPr>
          <w:rFonts w:ascii="黑体" w:eastAsia="黑体" w:hAnsi="黑体" w:cs="黑体" w:hint="eastAsia"/>
          <w:b/>
          <w:bCs/>
          <w:color w:val="000000" w:themeColor="text1"/>
          <w:sz w:val="28"/>
          <w:szCs w:val="28"/>
        </w:rPr>
        <w:id w:val="147451052"/>
        <w15:color w:val="DBDBDB"/>
        <w:docPartObj>
          <w:docPartGallery w:val="Table of Contents"/>
          <w:docPartUnique/>
        </w:docPartObj>
      </w:sdtPr>
      <w:sdtEndPr>
        <w:rPr>
          <w:sz w:val="30"/>
          <w:szCs w:val="30"/>
        </w:rPr>
      </w:sdtEndPr>
      <w:sdtContent>
        <w:p w14:paraId="729B934B" w14:textId="77777777" w:rsidR="0076135F" w:rsidRDefault="00000000">
          <w:pPr>
            <w:spacing w:after="0" w:line="240" w:lineRule="auto"/>
            <w:jc w:val="center"/>
            <w:rPr>
              <w:rFonts w:ascii="黑体" w:eastAsia="黑体" w:hAnsi="黑体" w:cs="黑体" w:hint="eastAsia"/>
              <w:sz w:val="28"/>
              <w:szCs w:val="28"/>
              <w:lang w:eastAsia="zh-CN"/>
            </w:rPr>
          </w:pPr>
          <w:proofErr w:type="spellStart"/>
          <w:r>
            <w:rPr>
              <w:rFonts w:ascii="黑体" w:eastAsia="黑体" w:hAnsi="黑体" w:cs="黑体" w:hint="eastAsia"/>
              <w:sz w:val="28"/>
              <w:szCs w:val="28"/>
            </w:rPr>
            <w:t>目录</w:t>
          </w:r>
          <w:proofErr w:type="spellEnd"/>
        </w:p>
        <w:p w14:paraId="556E89D9" w14:textId="77777777" w:rsidR="0076135F" w:rsidRDefault="00000000">
          <w:pPr>
            <w:pStyle w:val="TOC1"/>
            <w:tabs>
              <w:tab w:val="right" w:leader="dot" w:pos="8788"/>
            </w:tabs>
            <w:spacing w:after="0" w:line="360" w:lineRule="atLeast"/>
            <w:rPr>
              <w:rFonts w:hint="eastAsia"/>
            </w:rPr>
          </w:pPr>
          <w:r>
            <w:fldChar w:fldCharType="begin"/>
          </w:r>
          <w:r>
            <w:instrText xml:space="preserve">TOC \o "1-2" \h \u </w:instrText>
          </w:r>
          <w:r>
            <w:fldChar w:fldCharType="separate"/>
          </w:r>
          <w:hyperlink w:anchor="_Toc26990" w:history="1">
            <w:r w:rsidR="0076135F">
              <w:t>1 问题的提出（绪论）</w:t>
            </w:r>
            <w:r w:rsidR="0076135F">
              <w:tab/>
            </w:r>
            <w:r w:rsidR="0076135F">
              <w:fldChar w:fldCharType="begin"/>
            </w:r>
            <w:r w:rsidR="0076135F">
              <w:instrText xml:space="preserve"> PAGEREF _Toc26990 \h </w:instrText>
            </w:r>
            <w:r w:rsidR="0076135F">
              <w:fldChar w:fldCharType="separate"/>
            </w:r>
            <w:r w:rsidR="0076135F">
              <w:t>4</w:t>
            </w:r>
            <w:r w:rsidR="0076135F">
              <w:fldChar w:fldCharType="end"/>
            </w:r>
          </w:hyperlink>
        </w:p>
        <w:p w14:paraId="0CAB2F5D" w14:textId="77777777" w:rsidR="0076135F" w:rsidRDefault="0076135F">
          <w:pPr>
            <w:pStyle w:val="TOC2"/>
            <w:tabs>
              <w:tab w:val="right" w:leader="dot" w:pos="8788"/>
            </w:tabs>
            <w:spacing w:after="0" w:line="360" w:lineRule="atLeast"/>
            <w:ind w:left="480"/>
            <w:rPr>
              <w:rFonts w:hint="eastAsia"/>
            </w:rPr>
          </w:pPr>
          <w:hyperlink w:anchor="_Toc7986" w:history="1">
            <w:r>
              <w:t>1.1 课题设计的目的和意义</w:t>
            </w:r>
            <w:r>
              <w:tab/>
            </w:r>
            <w:r>
              <w:fldChar w:fldCharType="begin"/>
            </w:r>
            <w:r>
              <w:instrText xml:space="preserve"> PAGEREF _Toc7986 \h </w:instrText>
            </w:r>
            <w:r>
              <w:fldChar w:fldCharType="separate"/>
            </w:r>
            <w:r>
              <w:t>4</w:t>
            </w:r>
            <w:r>
              <w:fldChar w:fldCharType="end"/>
            </w:r>
          </w:hyperlink>
        </w:p>
        <w:p w14:paraId="1E44BAFC" w14:textId="77777777" w:rsidR="0076135F" w:rsidRDefault="0076135F">
          <w:pPr>
            <w:pStyle w:val="TOC2"/>
            <w:tabs>
              <w:tab w:val="right" w:leader="dot" w:pos="8788"/>
            </w:tabs>
            <w:spacing w:after="0" w:line="360" w:lineRule="atLeast"/>
            <w:ind w:left="480"/>
            <w:rPr>
              <w:rFonts w:hint="eastAsia"/>
            </w:rPr>
          </w:pPr>
          <w:hyperlink w:anchor="_Toc26584" w:history="1">
            <w:r>
              <w:t>1.2 国内外研究现状</w:t>
            </w:r>
            <w:r>
              <w:tab/>
            </w:r>
            <w:r>
              <w:fldChar w:fldCharType="begin"/>
            </w:r>
            <w:r>
              <w:instrText xml:space="preserve"> PAGEREF _Toc26584 \h </w:instrText>
            </w:r>
            <w:r>
              <w:fldChar w:fldCharType="separate"/>
            </w:r>
            <w:r>
              <w:t>4</w:t>
            </w:r>
            <w:r>
              <w:fldChar w:fldCharType="end"/>
            </w:r>
          </w:hyperlink>
        </w:p>
        <w:p w14:paraId="4DC611DD" w14:textId="77777777" w:rsidR="0076135F" w:rsidRDefault="0076135F">
          <w:pPr>
            <w:pStyle w:val="TOC2"/>
            <w:tabs>
              <w:tab w:val="right" w:leader="dot" w:pos="8788"/>
            </w:tabs>
            <w:spacing w:after="0" w:line="360" w:lineRule="atLeast"/>
            <w:ind w:left="480"/>
            <w:rPr>
              <w:rFonts w:hint="eastAsia"/>
            </w:rPr>
          </w:pPr>
          <w:hyperlink w:anchor="_Toc22209" w:history="1">
            <w:r>
              <w:t>1.3 课题设计的主要内容</w:t>
            </w:r>
            <w:r>
              <w:tab/>
            </w:r>
            <w:r>
              <w:fldChar w:fldCharType="begin"/>
            </w:r>
            <w:r>
              <w:instrText xml:space="preserve"> PAGEREF _Toc22209 \h </w:instrText>
            </w:r>
            <w:r>
              <w:fldChar w:fldCharType="separate"/>
            </w:r>
            <w:r>
              <w:t>4</w:t>
            </w:r>
            <w:r>
              <w:fldChar w:fldCharType="end"/>
            </w:r>
          </w:hyperlink>
        </w:p>
        <w:p w14:paraId="42A82D97" w14:textId="77777777" w:rsidR="0076135F" w:rsidRDefault="0076135F">
          <w:pPr>
            <w:pStyle w:val="TOC1"/>
            <w:tabs>
              <w:tab w:val="right" w:leader="dot" w:pos="8788"/>
            </w:tabs>
            <w:spacing w:after="0" w:line="360" w:lineRule="atLeast"/>
            <w:rPr>
              <w:rFonts w:hint="eastAsia"/>
            </w:rPr>
          </w:pPr>
          <w:hyperlink w:anchor="_Toc23398" w:history="1">
            <w:r>
              <w:t>2 需求分析</w:t>
            </w:r>
            <w:r>
              <w:tab/>
            </w:r>
            <w:r>
              <w:fldChar w:fldCharType="begin"/>
            </w:r>
            <w:r>
              <w:instrText xml:space="preserve"> PAGEREF _Toc23398 \h </w:instrText>
            </w:r>
            <w:r>
              <w:fldChar w:fldCharType="separate"/>
            </w:r>
            <w:r>
              <w:t>4</w:t>
            </w:r>
            <w:r>
              <w:fldChar w:fldCharType="end"/>
            </w:r>
          </w:hyperlink>
        </w:p>
        <w:p w14:paraId="48E9DFAF" w14:textId="77777777" w:rsidR="0076135F" w:rsidRDefault="0076135F">
          <w:pPr>
            <w:pStyle w:val="TOC2"/>
            <w:tabs>
              <w:tab w:val="right" w:leader="dot" w:pos="8788"/>
            </w:tabs>
            <w:spacing w:after="0" w:line="360" w:lineRule="atLeast"/>
            <w:ind w:left="480"/>
            <w:rPr>
              <w:rFonts w:hint="eastAsia"/>
            </w:rPr>
          </w:pPr>
          <w:hyperlink w:anchor="_Toc5508" w:history="1">
            <w:r>
              <w:t>2.1 任务概述</w:t>
            </w:r>
            <w:r>
              <w:tab/>
            </w:r>
            <w:r>
              <w:fldChar w:fldCharType="begin"/>
            </w:r>
            <w:r>
              <w:instrText xml:space="preserve"> PAGEREF _Toc5508 \h </w:instrText>
            </w:r>
            <w:r>
              <w:fldChar w:fldCharType="separate"/>
            </w:r>
            <w:r>
              <w:t>4</w:t>
            </w:r>
            <w:r>
              <w:fldChar w:fldCharType="end"/>
            </w:r>
          </w:hyperlink>
        </w:p>
        <w:p w14:paraId="4F3710A5" w14:textId="77777777" w:rsidR="0076135F" w:rsidRDefault="0076135F">
          <w:pPr>
            <w:pStyle w:val="TOC2"/>
            <w:tabs>
              <w:tab w:val="right" w:leader="dot" w:pos="8788"/>
            </w:tabs>
            <w:spacing w:after="0" w:line="360" w:lineRule="atLeast"/>
            <w:ind w:left="480"/>
            <w:rPr>
              <w:rFonts w:hint="eastAsia"/>
            </w:rPr>
          </w:pPr>
          <w:hyperlink w:anchor="_Toc6776" w:history="1">
            <w:r>
              <w:t>2.2 需求规定</w:t>
            </w:r>
            <w:r>
              <w:tab/>
            </w:r>
            <w:r>
              <w:fldChar w:fldCharType="begin"/>
            </w:r>
            <w:r>
              <w:instrText xml:space="preserve"> PAGEREF _Toc6776 \h </w:instrText>
            </w:r>
            <w:r>
              <w:fldChar w:fldCharType="separate"/>
            </w:r>
            <w:r>
              <w:t>4</w:t>
            </w:r>
            <w:r>
              <w:fldChar w:fldCharType="end"/>
            </w:r>
          </w:hyperlink>
        </w:p>
        <w:p w14:paraId="0E865C24" w14:textId="77777777" w:rsidR="0076135F" w:rsidRDefault="0076135F">
          <w:pPr>
            <w:pStyle w:val="TOC1"/>
            <w:tabs>
              <w:tab w:val="right" w:leader="dot" w:pos="8788"/>
            </w:tabs>
            <w:spacing w:after="0" w:line="360" w:lineRule="atLeast"/>
            <w:rPr>
              <w:rFonts w:hint="eastAsia"/>
            </w:rPr>
          </w:pPr>
          <w:hyperlink w:anchor="_Toc3944" w:history="1">
            <w:r>
              <w:t>3 总体设计</w:t>
            </w:r>
            <w:r>
              <w:tab/>
            </w:r>
            <w:r>
              <w:fldChar w:fldCharType="begin"/>
            </w:r>
            <w:r>
              <w:instrText xml:space="preserve"> PAGEREF _Toc3944 \h </w:instrText>
            </w:r>
            <w:r>
              <w:fldChar w:fldCharType="separate"/>
            </w:r>
            <w:r>
              <w:t>4</w:t>
            </w:r>
            <w:r>
              <w:fldChar w:fldCharType="end"/>
            </w:r>
          </w:hyperlink>
        </w:p>
        <w:p w14:paraId="53898E85" w14:textId="77777777" w:rsidR="0076135F" w:rsidRDefault="0076135F">
          <w:pPr>
            <w:pStyle w:val="TOC2"/>
            <w:tabs>
              <w:tab w:val="right" w:leader="dot" w:pos="8788"/>
            </w:tabs>
            <w:spacing w:after="0" w:line="360" w:lineRule="atLeast"/>
            <w:ind w:left="480"/>
            <w:rPr>
              <w:rFonts w:hint="eastAsia"/>
            </w:rPr>
          </w:pPr>
          <w:hyperlink w:anchor="_Toc3104" w:history="1">
            <w:r>
              <w:t>3.1 基本设计概念和处理流程</w:t>
            </w:r>
            <w:r>
              <w:tab/>
            </w:r>
            <w:r>
              <w:fldChar w:fldCharType="begin"/>
            </w:r>
            <w:r>
              <w:instrText xml:space="preserve"> PAGEREF _Toc3104 \h </w:instrText>
            </w:r>
            <w:r>
              <w:fldChar w:fldCharType="separate"/>
            </w:r>
            <w:r>
              <w:t>4</w:t>
            </w:r>
            <w:r>
              <w:fldChar w:fldCharType="end"/>
            </w:r>
          </w:hyperlink>
        </w:p>
        <w:p w14:paraId="5F2D5C0E" w14:textId="77777777" w:rsidR="0076135F" w:rsidRDefault="0076135F">
          <w:pPr>
            <w:pStyle w:val="TOC2"/>
            <w:tabs>
              <w:tab w:val="right" w:leader="dot" w:pos="8788"/>
            </w:tabs>
            <w:spacing w:after="0" w:line="360" w:lineRule="atLeast"/>
            <w:ind w:left="480"/>
            <w:rPr>
              <w:rFonts w:hint="eastAsia"/>
            </w:rPr>
          </w:pPr>
          <w:hyperlink w:anchor="_Toc3725" w:history="1">
            <w:r>
              <w:t>3.2 系统结构设计</w:t>
            </w:r>
            <w:r>
              <w:tab/>
            </w:r>
            <w:r>
              <w:fldChar w:fldCharType="begin"/>
            </w:r>
            <w:r>
              <w:instrText xml:space="preserve"> PAGEREF _Toc3725 \h </w:instrText>
            </w:r>
            <w:r>
              <w:fldChar w:fldCharType="separate"/>
            </w:r>
            <w:r>
              <w:t>4</w:t>
            </w:r>
            <w:r>
              <w:fldChar w:fldCharType="end"/>
            </w:r>
          </w:hyperlink>
        </w:p>
        <w:p w14:paraId="6A3179D2" w14:textId="77777777" w:rsidR="0076135F" w:rsidRDefault="0076135F">
          <w:pPr>
            <w:pStyle w:val="TOC2"/>
            <w:tabs>
              <w:tab w:val="right" w:leader="dot" w:pos="8788"/>
            </w:tabs>
            <w:spacing w:after="0" w:line="360" w:lineRule="atLeast"/>
            <w:ind w:left="480"/>
            <w:rPr>
              <w:rFonts w:hint="eastAsia"/>
            </w:rPr>
          </w:pPr>
          <w:hyperlink w:anchor="_Toc15352" w:history="1">
            <w:r>
              <w:t>3.3 接口设计</w:t>
            </w:r>
            <w:r>
              <w:tab/>
            </w:r>
            <w:r>
              <w:fldChar w:fldCharType="begin"/>
            </w:r>
            <w:r>
              <w:instrText xml:space="preserve"> PAGEREF _Toc15352 \h </w:instrText>
            </w:r>
            <w:r>
              <w:fldChar w:fldCharType="separate"/>
            </w:r>
            <w:r>
              <w:t>4</w:t>
            </w:r>
            <w:r>
              <w:fldChar w:fldCharType="end"/>
            </w:r>
          </w:hyperlink>
        </w:p>
        <w:p w14:paraId="071B6D58" w14:textId="77777777" w:rsidR="0076135F" w:rsidRDefault="0076135F">
          <w:pPr>
            <w:pStyle w:val="TOC2"/>
            <w:tabs>
              <w:tab w:val="right" w:leader="dot" w:pos="8788"/>
            </w:tabs>
            <w:spacing w:after="0" w:line="360" w:lineRule="atLeast"/>
            <w:ind w:left="480"/>
            <w:rPr>
              <w:rFonts w:hint="eastAsia"/>
            </w:rPr>
          </w:pPr>
          <w:hyperlink w:anchor="_Toc31314" w:history="1">
            <w:r>
              <w:t>3.4 运行设计</w:t>
            </w:r>
            <w:r>
              <w:tab/>
            </w:r>
            <w:r>
              <w:fldChar w:fldCharType="begin"/>
            </w:r>
            <w:r>
              <w:instrText xml:space="preserve"> PAGEREF _Toc31314 \h </w:instrText>
            </w:r>
            <w:r>
              <w:fldChar w:fldCharType="separate"/>
            </w:r>
            <w:r>
              <w:t>5</w:t>
            </w:r>
            <w:r>
              <w:fldChar w:fldCharType="end"/>
            </w:r>
          </w:hyperlink>
        </w:p>
        <w:p w14:paraId="423E8CB4" w14:textId="77777777" w:rsidR="0076135F" w:rsidRDefault="0076135F">
          <w:pPr>
            <w:pStyle w:val="TOC2"/>
            <w:tabs>
              <w:tab w:val="right" w:leader="dot" w:pos="8788"/>
            </w:tabs>
            <w:spacing w:after="0" w:line="360" w:lineRule="atLeast"/>
            <w:ind w:left="480"/>
            <w:rPr>
              <w:rFonts w:hint="eastAsia"/>
            </w:rPr>
          </w:pPr>
          <w:hyperlink w:anchor="_Toc32096" w:history="1">
            <w:r>
              <w:t>3.5 概念模型（E-R图）设计</w:t>
            </w:r>
            <w:r>
              <w:tab/>
            </w:r>
            <w:r>
              <w:fldChar w:fldCharType="begin"/>
            </w:r>
            <w:r>
              <w:instrText xml:space="preserve"> PAGEREF _Toc32096 \h </w:instrText>
            </w:r>
            <w:r>
              <w:fldChar w:fldCharType="separate"/>
            </w:r>
            <w:r>
              <w:t>5</w:t>
            </w:r>
            <w:r>
              <w:fldChar w:fldCharType="end"/>
            </w:r>
          </w:hyperlink>
        </w:p>
        <w:p w14:paraId="74A8B705" w14:textId="77777777" w:rsidR="0076135F" w:rsidRDefault="0076135F">
          <w:pPr>
            <w:pStyle w:val="TOC2"/>
            <w:tabs>
              <w:tab w:val="right" w:leader="dot" w:pos="8788"/>
            </w:tabs>
            <w:spacing w:after="0" w:line="360" w:lineRule="atLeast"/>
            <w:ind w:left="480"/>
            <w:rPr>
              <w:rFonts w:hint="eastAsia"/>
            </w:rPr>
          </w:pPr>
          <w:hyperlink w:anchor="_Toc17425" w:history="1">
            <w:r>
              <w:t>3.6 系统出错处理设计</w:t>
            </w:r>
            <w:r>
              <w:tab/>
            </w:r>
            <w:r>
              <w:fldChar w:fldCharType="begin"/>
            </w:r>
            <w:r>
              <w:instrText xml:space="preserve"> PAGEREF _Toc17425 \h </w:instrText>
            </w:r>
            <w:r>
              <w:fldChar w:fldCharType="separate"/>
            </w:r>
            <w:r>
              <w:t>5</w:t>
            </w:r>
            <w:r>
              <w:fldChar w:fldCharType="end"/>
            </w:r>
          </w:hyperlink>
        </w:p>
        <w:p w14:paraId="07822EA9" w14:textId="77777777" w:rsidR="0076135F" w:rsidRDefault="0076135F">
          <w:pPr>
            <w:pStyle w:val="TOC2"/>
            <w:tabs>
              <w:tab w:val="right" w:leader="dot" w:pos="8788"/>
            </w:tabs>
            <w:spacing w:after="0" w:line="360" w:lineRule="atLeast"/>
            <w:ind w:left="480"/>
            <w:rPr>
              <w:rFonts w:hint="eastAsia"/>
            </w:rPr>
          </w:pPr>
          <w:hyperlink w:anchor="_Toc8673" w:history="1">
            <w:r>
              <w:t>3.7 系统维护设计</w:t>
            </w:r>
            <w:r>
              <w:tab/>
            </w:r>
            <w:r>
              <w:fldChar w:fldCharType="begin"/>
            </w:r>
            <w:r>
              <w:instrText xml:space="preserve"> PAGEREF _Toc8673 \h </w:instrText>
            </w:r>
            <w:r>
              <w:fldChar w:fldCharType="separate"/>
            </w:r>
            <w:r>
              <w:t>5</w:t>
            </w:r>
            <w:r>
              <w:fldChar w:fldCharType="end"/>
            </w:r>
          </w:hyperlink>
        </w:p>
        <w:p w14:paraId="2844B5FB" w14:textId="77777777" w:rsidR="0076135F" w:rsidRDefault="0076135F">
          <w:pPr>
            <w:pStyle w:val="TOC1"/>
            <w:tabs>
              <w:tab w:val="right" w:leader="dot" w:pos="8788"/>
            </w:tabs>
            <w:spacing w:after="0" w:line="360" w:lineRule="atLeast"/>
            <w:rPr>
              <w:rFonts w:hint="eastAsia"/>
            </w:rPr>
          </w:pPr>
          <w:hyperlink w:anchor="_Toc20086" w:history="1">
            <w:r>
              <w:t>4 详细设计</w:t>
            </w:r>
            <w:r>
              <w:tab/>
            </w:r>
            <w:r>
              <w:fldChar w:fldCharType="begin"/>
            </w:r>
            <w:r>
              <w:instrText xml:space="preserve"> PAGEREF _Toc20086 \h </w:instrText>
            </w:r>
            <w:r>
              <w:fldChar w:fldCharType="separate"/>
            </w:r>
            <w:r>
              <w:t>5</w:t>
            </w:r>
            <w:r>
              <w:fldChar w:fldCharType="end"/>
            </w:r>
          </w:hyperlink>
        </w:p>
        <w:p w14:paraId="6F061494" w14:textId="77777777" w:rsidR="0076135F" w:rsidRDefault="0076135F">
          <w:pPr>
            <w:pStyle w:val="TOC2"/>
            <w:tabs>
              <w:tab w:val="right" w:leader="dot" w:pos="8788"/>
            </w:tabs>
            <w:spacing w:after="0" w:line="360" w:lineRule="atLeast"/>
            <w:ind w:left="480"/>
            <w:rPr>
              <w:rFonts w:hint="eastAsia"/>
            </w:rPr>
          </w:pPr>
          <w:hyperlink w:anchor="_Toc9108" w:history="1">
            <w:r>
              <w:t>4.1 程序系统的结构</w:t>
            </w:r>
            <w:r>
              <w:tab/>
            </w:r>
            <w:r>
              <w:fldChar w:fldCharType="begin"/>
            </w:r>
            <w:r>
              <w:instrText xml:space="preserve"> PAGEREF _Toc9108 \h </w:instrText>
            </w:r>
            <w:r>
              <w:fldChar w:fldCharType="separate"/>
            </w:r>
            <w:r>
              <w:t>5</w:t>
            </w:r>
            <w:r>
              <w:fldChar w:fldCharType="end"/>
            </w:r>
          </w:hyperlink>
        </w:p>
        <w:p w14:paraId="57506D06" w14:textId="77777777" w:rsidR="0076135F" w:rsidRDefault="0076135F">
          <w:pPr>
            <w:pStyle w:val="TOC2"/>
            <w:tabs>
              <w:tab w:val="right" w:leader="dot" w:pos="8788"/>
            </w:tabs>
            <w:spacing w:after="0" w:line="360" w:lineRule="atLeast"/>
            <w:ind w:left="480"/>
            <w:rPr>
              <w:rFonts w:hint="eastAsia"/>
            </w:rPr>
          </w:pPr>
          <w:hyperlink w:anchor="_Toc19670" w:history="1">
            <w:r>
              <w:t>4.2 模块一设计说明</w:t>
            </w:r>
            <w:r>
              <w:tab/>
            </w:r>
            <w:r>
              <w:fldChar w:fldCharType="begin"/>
            </w:r>
            <w:r>
              <w:instrText xml:space="preserve"> PAGEREF _Toc19670 \h </w:instrText>
            </w:r>
            <w:r>
              <w:fldChar w:fldCharType="separate"/>
            </w:r>
            <w:r>
              <w:t>5</w:t>
            </w:r>
            <w:r>
              <w:fldChar w:fldCharType="end"/>
            </w:r>
          </w:hyperlink>
        </w:p>
        <w:p w14:paraId="43735160" w14:textId="77777777" w:rsidR="0076135F" w:rsidRDefault="0076135F">
          <w:pPr>
            <w:pStyle w:val="TOC2"/>
            <w:tabs>
              <w:tab w:val="right" w:leader="dot" w:pos="8788"/>
            </w:tabs>
            <w:spacing w:after="0" w:line="360" w:lineRule="atLeast"/>
            <w:ind w:left="480"/>
            <w:rPr>
              <w:rFonts w:hint="eastAsia"/>
            </w:rPr>
          </w:pPr>
          <w:hyperlink w:anchor="_Toc27568" w:history="1">
            <w:r>
              <w:t>4.3 模块二设计说明</w:t>
            </w:r>
            <w:r>
              <w:tab/>
            </w:r>
            <w:r>
              <w:fldChar w:fldCharType="begin"/>
            </w:r>
            <w:r>
              <w:instrText xml:space="preserve"> PAGEREF _Toc27568 \h </w:instrText>
            </w:r>
            <w:r>
              <w:fldChar w:fldCharType="separate"/>
            </w:r>
            <w:r>
              <w:t>5</w:t>
            </w:r>
            <w:r>
              <w:fldChar w:fldCharType="end"/>
            </w:r>
          </w:hyperlink>
        </w:p>
        <w:p w14:paraId="3A05B3AE" w14:textId="77777777" w:rsidR="0076135F" w:rsidRDefault="0076135F">
          <w:pPr>
            <w:pStyle w:val="TOC2"/>
            <w:tabs>
              <w:tab w:val="right" w:leader="dot" w:pos="8788"/>
            </w:tabs>
            <w:spacing w:after="0" w:line="360" w:lineRule="atLeast"/>
            <w:ind w:left="480"/>
            <w:rPr>
              <w:rFonts w:hint="eastAsia"/>
            </w:rPr>
          </w:pPr>
          <w:hyperlink w:anchor="_Toc16881" w:history="1">
            <w:r>
              <w:t>4.4 模块三设计说明</w:t>
            </w:r>
            <w:r>
              <w:tab/>
            </w:r>
            <w:r>
              <w:fldChar w:fldCharType="begin"/>
            </w:r>
            <w:r>
              <w:instrText xml:space="preserve"> PAGEREF _Toc16881 \h </w:instrText>
            </w:r>
            <w:r>
              <w:fldChar w:fldCharType="separate"/>
            </w:r>
            <w:r>
              <w:t>5</w:t>
            </w:r>
            <w:r>
              <w:fldChar w:fldCharType="end"/>
            </w:r>
          </w:hyperlink>
        </w:p>
        <w:p w14:paraId="07CAF1F5" w14:textId="77777777" w:rsidR="0076135F" w:rsidRDefault="0076135F">
          <w:pPr>
            <w:pStyle w:val="TOC2"/>
            <w:tabs>
              <w:tab w:val="right" w:leader="dot" w:pos="8788"/>
            </w:tabs>
            <w:spacing w:after="0" w:line="360" w:lineRule="atLeast"/>
            <w:ind w:left="480"/>
            <w:rPr>
              <w:rFonts w:hint="eastAsia"/>
            </w:rPr>
          </w:pPr>
          <w:hyperlink w:anchor="_Toc24246" w:history="1">
            <w:r>
              <w:t>4.5 人机界面设计</w:t>
            </w:r>
            <w:r>
              <w:tab/>
            </w:r>
            <w:r>
              <w:fldChar w:fldCharType="begin"/>
            </w:r>
            <w:r>
              <w:instrText xml:space="preserve"> PAGEREF _Toc24246 \h </w:instrText>
            </w:r>
            <w:r>
              <w:fldChar w:fldCharType="separate"/>
            </w:r>
            <w:r>
              <w:t>5</w:t>
            </w:r>
            <w:r>
              <w:fldChar w:fldCharType="end"/>
            </w:r>
          </w:hyperlink>
        </w:p>
        <w:p w14:paraId="0FB0EC05" w14:textId="77777777" w:rsidR="0076135F" w:rsidRDefault="0076135F">
          <w:pPr>
            <w:pStyle w:val="TOC1"/>
            <w:tabs>
              <w:tab w:val="right" w:leader="dot" w:pos="8788"/>
            </w:tabs>
            <w:spacing w:after="0" w:line="360" w:lineRule="atLeast"/>
            <w:rPr>
              <w:rFonts w:hint="eastAsia"/>
            </w:rPr>
          </w:pPr>
          <w:hyperlink w:anchor="_Toc16892" w:history="1">
            <w:r>
              <w:t>5 实现与测试</w:t>
            </w:r>
            <w:r>
              <w:tab/>
            </w:r>
            <w:r>
              <w:fldChar w:fldCharType="begin"/>
            </w:r>
            <w:r>
              <w:instrText xml:space="preserve"> PAGEREF _Toc16892 \h </w:instrText>
            </w:r>
            <w:r>
              <w:fldChar w:fldCharType="separate"/>
            </w:r>
            <w:r>
              <w:t>5</w:t>
            </w:r>
            <w:r>
              <w:fldChar w:fldCharType="end"/>
            </w:r>
          </w:hyperlink>
        </w:p>
        <w:p w14:paraId="115B2F25" w14:textId="77777777" w:rsidR="0076135F" w:rsidRDefault="0076135F">
          <w:pPr>
            <w:pStyle w:val="TOC2"/>
            <w:tabs>
              <w:tab w:val="right" w:leader="dot" w:pos="8788"/>
            </w:tabs>
            <w:spacing w:after="0" w:line="360" w:lineRule="atLeast"/>
            <w:ind w:left="480"/>
            <w:rPr>
              <w:rFonts w:hint="eastAsia"/>
            </w:rPr>
          </w:pPr>
          <w:hyperlink w:anchor="_Toc25302" w:history="1">
            <w:r>
              <w:t>5.1 开发环境与工具</w:t>
            </w:r>
            <w:r>
              <w:tab/>
            </w:r>
            <w:r>
              <w:fldChar w:fldCharType="begin"/>
            </w:r>
            <w:r>
              <w:instrText xml:space="preserve"> PAGEREF _Toc25302 \h </w:instrText>
            </w:r>
            <w:r>
              <w:fldChar w:fldCharType="separate"/>
            </w:r>
            <w:r>
              <w:t>5</w:t>
            </w:r>
            <w:r>
              <w:fldChar w:fldCharType="end"/>
            </w:r>
          </w:hyperlink>
        </w:p>
        <w:p w14:paraId="722C622D" w14:textId="77777777" w:rsidR="0076135F" w:rsidRDefault="0076135F">
          <w:pPr>
            <w:pStyle w:val="TOC2"/>
            <w:tabs>
              <w:tab w:val="right" w:leader="dot" w:pos="8788"/>
            </w:tabs>
            <w:spacing w:after="0" w:line="360" w:lineRule="atLeast"/>
            <w:ind w:left="480"/>
            <w:rPr>
              <w:rFonts w:hint="eastAsia"/>
            </w:rPr>
          </w:pPr>
          <w:hyperlink w:anchor="_Toc31223" w:history="1">
            <w:r>
              <w:t>5.2 主要功能实现说明</w:t>
            </w:r>
            <w:r>
              <w:tab/>
            </w:r>
            <w:r>
              <w:fldChar w:fldCharType="begin"/>
            </w:r>
            <w:r>
              <w:instrText xml:space="preserve"> PAGEREF _Toc31223 \h </w:instrText>
            </w:r>
            <w:r>
              <w:fldChar w:fldCharType="separate"/>
            </w:r>
            <w:r>
              <w:t>5</w:t>
            </w:r>
            <w:r>
              <w:fldChar w:fldCharType="end"/>
            </w:r>
          </w:hyperlink>
        </w:p>
        <w:p w14:paraId="2BBF39FB" w14:textId="77777777" w:rsidR="0076135F" w:rsidRDefault="0076135F">
          <w:pPr>
            <w:pStyle w:val="TOC2"/>
            <w:tabs>
              <w:tab w:val="right" w:leader="dot" w:pos="8788"/>
            </w:tabs>
            <w:spacing w:after="0" w:line="360" w:lineRule="atLeast"/>
            <w:ind w:left="480"/>
            <w:rPr>
              <w:rFonts w:hint="eastAsia"/>
            </w:rPr>
          </w:pPr>
          <w:hyperlink w:anchor="_Toc31348" w:history="1">
            <w:r>
              <w:t>5.3 测试方案</w:t>
            </w:r>
            <w:r>
              <w:tab/>
            </w:r>
            <w:r>
              <w:fldChar w:fldCharType="begin"/>
            </w:r>
            <w:r>
              <w:instrText xml:space="preserve"> PAGEREF _Toc31348 \h </w:instrText>
            </w:r>
            <w:r>
              <w:fldChar w:fldCharType="separate"/>
            </w:r>
            <w:r>
              <w:t>5</w:t>
            </w:r>
            <w:r>
              <w:fldChar w:fldCharType="end"/>
            </w:r>
          </w:hyperlink>
        </w:p>
        <w:p w14:paraId="62201FBC" w14:textId="77777777" w:rsidR="0076135F" w:rsidRDefault="0076135F">
          <w:pPr>
            <w:pStyle w:val="TOC2"/>
            <w:tabs>
              <w:tab w:val="right" w:leader="dot" w:pos="8788"/>
            </w:tabs>
            <w:spacing w:after="0" w:line="360" w:lineRule="atLeast"/>
            <w:ind w:left="480"/>
            <w:rPr>
              <w:rFonts w:hint="eastAsia"/>
            </w:rPr>
          </w:pPr>
          <w:hyperlink w:anchor="_Toc20109" w:history="1">
            <w:r>
              <w:t>5.4 测试用例</w:t>
            </w:r>
            <w:r>
              <w:tab/>
            </w:r>
            <w:r>
              <w:fldChar w:fldCharType="begin"/>
            </w:r>
            <w:r>
              <w:instrText xml:space="preserve"> PAGEREF _Toc20109 \h </w:instrText>
            </w:r>
            <w:r>
              <w:fldChar w:fldCharType="separate"/>
            </w:r>
            <w:r>
              <w:t>5</w:t>
            </w:r>
            <w:r>
              <w:fldChar w:fldCharType="end"/>
            </w:r>
          </w:hyperlink>
        </w:p>
        <w:p w14:paraId="056E4911" w14:textId="77777777" w:rsidR="0076135F" w:rsidRDefault="0076135F">
          <w:pPr>
            <w:pStyle w:val="TOC2"/>
            <w:tabs>
              <w:tab w:val="right" w:leader="dot" w:pos="8788"/>
            </w:tabs>
            <w:spacing w:after="0" w:line="360" w:lineRule="atLeast"/>
            <w:ind w:left="480"/>
            <w:rPr>
              <w:rFonts w:hint="eastAsia"/>
            </w:rPr>
          </w:pPr>
          <w:hyperlink w:anchor="_Toc7171" w:history="1">
            <w:r>
              <w:t>5.5 测试结果分析</w:t>
            </w:r>
            <w:r>
              <w:tab/>
            </w:r>
            <w:r>
              <w:fldChar w:fldCharType="begin"/>
            </w:r>
            <w:r>
              <w:instrText xml:space="preserve"> PAGEREF _Toc7171 \h </w:instrText>
            </w:r>
            <w:r>
              <w:fldChar w:fldCharType="separate"/>
            </w:r>
            <w:r>
              <w:t>5</w:t>
            </w:r>
            <w:r>
              <w:fldChar w:fldCharType="end"/>
            </w:r>
          </w:hyperlink>
        </w:p>
        <w:p w14:paraId="72F5B583" w14:textId="77777777" w:rsidR="0076135F" w:rsidRDefault="0076135F">
          <w:pPr>
            <w:pStyle w:val="TOC1"/>
            <w:tabs>
              <w:tab w:val="right" w:leader="dot" w:pos="8788"/>
            </w:tabs>
            <w:spacing w:after="0" w:line="360" w:lineRule="atLeast"/>
            <w:rPr>
              <w:rFonts w:hint="eastAsia"/>
            </w:rPr>
          </w:pPr>
          <w:hyperlink w:anchor="_Toc14095" w:history="1">
            <w:r>
              <w:t>6 结论</w:t>
            </w:r>
            <w:r>
              <w:tab/>
            </w:r>
            <w:r>
              <w:fldChar w:fldCharType="begin"/>
            </w:r>
            <w:r>
              <w:instrText xml:space="preserve"> PAGEREF _Toc14095 \h </w:instrText>
            </w:r>
            <w:r>
              <w:fldChar w:fldCharType="separate"/>
            </w:r>
            <w:r>
              <w:t>5</w:t>
            </w:r>
            <w:r>
              <w:fldChar w:fldCharType="end"/>
            </w:r>
          </w:hyperlink>
        </w:p>
        <w:p w14:paraId="57416676" w14:textId="77777777" w:rsidR="0076135F" w:rsidRDefault="0076135F">
          <w:pPr>
            <w:pStyle w:val="TOC1"/>
            <w:tabs>
              <w:tab w:val="right" w:leader="dot" w:pos="8788"/>
            </w:tabs>
            <w:spacing w:after="0" w:line="360" w:lineRule="atLeast"/>
            <w:rPr>
              <w:rFonts w:hint="eastAsia"/>
            </w:rPr>
          </w:pPr>
          <w:hyperlink w:anchor="_Toc31119" w:history="1">
            <w:r>
              <w:t>7 致谢</w:t>
            </w:r>
            <w:r>
              <w:tab/>
            </w:r>
            <w:r>
              <w:fldChar w:fldCharType="begin"/>
            </w:r>
            <w:r>
              <w:instrText xml:space="preserve"> PAGEREF _Toc31119 \h </w:instrText>
            </w:r>
            <w:r>
              <w:fldChar w:fldCharType="separate"/>
            </w:r>
            <w:r>
              <w:t>5</w:t>
            </w:r>
            <w:r>
              <w:fldChar w:fldCharType="end"/>
            </w:r>
          </w:hyperlink>
        </w:p>
        <w:p w14:paraId="0304B116" w14:textId="77777777" w:rsidR="0076135F" w:rsidRDefault="0076135F">
          <w:pPr>
            <w:pStyle w:val="TOC1"/>
            <w:tabs>
              <w:tab w:val="right" w:leader="dot" w:pos="8788"/>
            </w:tabs>
            <w:spacing w:after="0" w:line="360" w:lineRule="atLeast"/>
            <w:rPr>
              <w:rFonts w:hint="eastAsia"/>
            </w:rPr>
          </w:pPr>
          <w:hyperlink w:anchor="_Toc23893" w:history="1">
            <w:r>
              <w:t>8 参考文献</w:t>
            </w:r>
            <w:r>
              <w:tab/>
            </w:r>
            <w:r>
              <w:fldChar w:fldCharType="begin"/>
            </w:r>
            <w:r>
              <w:instrText xml:space="preserve"> PAGEREF _Toc23893 \h </w:instrText>
            </w:r>
            <w:r>
              <w:fldChar w:fldCharType="separate"/>
            </w:r>
            <w:r>
              <w:t>5</w:t>
            </w:r>
            <w:r>
              <w:fldChar w:fldCharType="end"/>
            </w:r>
          </w:hyperlink>
        </w:p>
        <w:p w14:paraId="660A41E7" w14:textId="77777777" w:rsidR="0076135F" w:rsidRDefault="0076135F">
          <w:pPr>
            <w:pStyle w:val="TOC1"/>
            <w:tabs>
              <w:tab w:val="right" w:leader="dot" w:pos="8788"/>
            </w:tabs>
            <w:spacing w:after="0" w:line="360" w:lineRule="atLeast"/>
            <w:rPr>
              <w:rFonts w:hint="eastAsia"/>
            </w:rPr>
          </w:pPr>
          <w:hyperlink w:anchor="_Toc15780" w:history="1">
            <w:r>
              <w:t>9 附录A  源代码（关键部分）</w:t>
            </w:r>
            <w:r>
              <w:tab/>
            </w:r>
            <w:r>
              <w:fldChar w:fldCharType="begin"/>
            </w:r>
            <w:r>
              <w:instrText xml:space="preserve"> PAGEREF _Toc15780 \h </w:instrText>
            </w:r>
            <w:r>
              <w:fldChar w:fldCharType="separate"/>
            </w:r>
            <w:r>
              <w:t>5</w:t>
            </w:r>
            <w:r>
              <w:fldChar w:fldCharType="end"/>
            </w:r>
          </w:hyperlink>
        </w:p>
        <w:p w14:paraId="328F1B81" w14:textId="77777777" w:rsidR="0076135F" w:rsidRDefault="0076135F">
          <w:pPr>
            <w:pStyle w:val="TOC1"/>
            <w:tabs>
              <w:tab w:val="right" w:leader="dot" w:pos="8788"/>
            </w:tabs>
            <w:spacing w:after="0" w:line="360" w:lineRule="atLeast"/>
            <w:rPr>
              <w:rFonts w:hint="eastAsia"/>
            </w:rPr>
          </w:pPr>
          <w:hyperlink w:anchor="_Toc4480" w:history="1">
            <w:r>
              <w:t>10 总结与展望（个人总结体会）</w:t>
            </w:r>
            <w:r>
              <w:tab/>
            </w:r>
            <w:r>
              <w:fldChar w:fldCharType="begin"/>
            </w:r>
            <w:r>
              <w:instrText xml:space="preserve"> PAGEREF _Toc4480 \h </w:instrText>
            </w:r>
            <w:r>
              <w:fldChar w:fldCharType="separate"/>
            </w:r>
            <w:r>
              <w:t>6</w:t>
            </w:r>
            <w:r>
              <w:fldChar w:fldCharType="end"/>
            </w:r>
          </w:hyperlink>
        </w:p>
        <w:p w14:paraId="371EF383" w14:textId="77777777" w:rsidR="0076135F" w:rsidRDefault="00000000">
          <w:pPr>
            <w:pStyle w:val="1"/>
            <w:numPr>
              <w:ilvl w:val="0"/>
              <w:numId w:val="0"/>
            </w:numPr>
            <w:spacing w:before="0" w:line="360" w:lineRule="atLeast"/>
            <w:rPr>
              <w:rFonts w:hint="eastAsia"/>
            </w:rPr>
          </w:pPr>
          <w:r>
            <w:fldChar w:fldCharType="end"/>
          </w:r>
        </w:p>
      </w:sdtContent>
    </w:sdt>
    <w:p w14:paraId="43001286" w14:textId="1A3011A4" w:rsidR="0076135F" w:rsidRDefault="0076135F" w:rsidP="00D17CBD">
      <w:pPr>
        <w:spacing w:after="0" w:line="240" w:lineRule="auto"/>
      </w:pPr>
    </w:p>
    <w:p w14:paraId="7FA88E68" w14:textId="66E88E7C" w:rsidR="00D17CBD" w:rsidRDefault="00D17CBD" w:rsidP="00D17CBD">
      <w:pPr>
        <w:spacing w:after="0" w:line="240" w:lineRule="auto"/>
        <w:rPr>
          <w:rFonts w:hint="eastAsia"/>
          <w:lang w:eastAsia="zh-CN"/>
        </w:rPr>
      </w:pPr>
      <w:r>
        <w:rPr>
          <w:rFonts w:hint="eastAsia"/>
        </w:rPr>
        <w:br w:type="page"/>
      </w:r>
    </w:p>
    <w:p w14:paraId="3E571E30" w14:textId="44157C23" w:rsidR="008308F9" w:rsidRPr="008308F9" w:rsidRDefault="00000000" w:rsidP="008308F9">
      <w:pPr>
        <w:pStyle w:val="1"/>
        <w:rPr>
          <w:rFonts w:hint="eastAsia"/>
          <w:lang w:eastAsia="zh-CN"/>
        </w:rPr>
      </w:pPr>
      <w:bookmarkStart w:id="0" w:name="_Toc26990"/>
      <w:proofErr w:type="spellStart"/>
      <w:r>
        <w:lastRenderedPageBreak/>
        <w:t>问题的提出（绪论</w:t>
      </w:r>
      <w:proofErr w:type="spellEnd"/>
      <w:r>
        <w:t>）</w:t>
      </w:r>
      <w:bookmarkEnd w:id="0"/>
    </w:p>
    <w:p w14:paraId="09A3D458" w14:textId="77777777" w:rsidR="008308F9" w:rsidRPr="008308F9" w:rsidRDefault="008308F9" w:rsidP="008308F9">
      <w:pPr>
        <w:pStyle w:val="2a"/>
        <w:rPr>
          <w:rFonts w:ascii="宋体" w:eastAsia="宋体" w:hAnsi="宋体"/>
        </w:rPr>
      </w:pPr>
      <w:r w:rsidRPr="008308F9">
        <w:rPr>
          <w:rFonts w:ascii="宋体" w:eastAsia="宋体" w:hAnsi="宋体"/>
        </w:rPr>
        <w:t>程序设计类课程（《程序设计基础》《数据结构与算法》《软件工程》等）是计算机科学与技术专业的核心骨干课程，其教学效果直接关系到学生的逻辑思维能力和工程实践能力。然而，在传统的教学模式中，代码的批改与评价长期存在难以调和的矛盾：其一，人工批改效率低下，教师面对数十甚至上百名学生的代码作业，需逐份阅读、编译、运行并比对输出，工作量巨大且极易因疲劳产生疏漏；其二，反馈严重滞后，学生提交代码后往往需要等待数天才能获得批改结果，早已错过了纠错与反思的最佳时机；其三，缺乏过程性数据，学生</w:t>
      </w:r>
      <w:proofErr w:type="gramStart"/>
      <w:r w:rsidRPr="008308F9">
        <w:rPr>
          <w:rFonts w:ascii="宋体" w:eastAsia="宋体" w:hAnsi="宋体"/>
        </w:rPr>
        <w:t>的刷题轨迹</w:t>
      </w:r>
      <w:proofErr w:type="gramEnd"/>
      <w:r w:rsidRPr="008308F9">
        <w:rPr>
          <w:rFonts w:ascii="宋体" w:eastAsia="宋体" w:hAnsi="宋体"/>
        </w:rPr>
        <w:t>、薄弱知识点及进步曲线散落在本地文件中，教师无法形成可视化的学情画像，因材施教无从谈起。</w:t>
      </w:r>
    </w:p>
    <w:p w14:paraId="74EB436C" w14:textId="0748308C" w:rsidR="002B29BC" w:rsidRPr="008308F9" w:rsidRDefault="008308F9" w:rsidP="008308F9">
      <w:pPr>
        <w:pStyle w:val="2a"/>
        <w:rPr>
          <w:rFonts w:ascii="宋体" w:eastAsia="宋体" w:hAnsi="宋体" w:hint="eastAsia"/>
        </w:rPr>
      </w:pPr>
      <w:r w:rsidRPr="008308F9">
        <w:rPr>
          <w:rFonts w:ascii="宋体" w:eastAsia="宋体" w:hAnsi="宋体"/>
        </w:rPr>
        <w:t>正如北京大学在介绍其 POJ 系统时所指出的：“POJ 对于程序的评判是极为严格的，必须一个字节都不差程序才能算通过。这对于培养严谨、周密的程序设计作风极为有效……使用 POJ 系统进行教学，几乎将教师评判学生作业的工作量减少到零。”这一论述精准揭示了 Online Judge 系统</w:t>
      </w:r>
      <w:proofErr w:type="gramStart"/>
      <w:r w:rsidRPr="008308F9">
        <w:rPr>
          <w:rFonts w:ascii="宋体" w:eastAsia="宋体" w:hAnsi="宋体"/>
        </w:rPr>
        <w:t>最</w:t>
      </w:r>
      <w:proofErr w:type="gramEnd"/>
      <w:r w:rsidRPr="008308F9">
        <w:rPr>
          <w:rFonts w:ascii="宋体" w:eastAsia="宋体" w:hAnsi="宋体"/>
        </w:rPr>
        <w:t>核心的教育价值。</w:t>
      </w:r>
    </w:p>
    <w:p w14:paraId="6ACE348A" w14:textId="77777777" w:rsidR="0076135F" w:rsidRDefault="00000000">
      <w:pPr>
        <w:pStyle w:val="21"/>
        <w:rPr>
          <w:rFonts w:hint="eastAsia"/>
          <w:lang w:eastAsia="zh-CN"/>
        </w:rPr>
      </w:pPr>
      <w:bookmarkStart w:id="1" w:name="_Toc7986"/>
      <w:r>
        <w:rPr>
          <w:lang w:eastAsia="zh-CN"/>
        </w:rPr>
        <w:t>课题设计的目的和意义</w:t>
      </w:r>
      <w:bookmarkEnd w:id="1"/>
    </w:p>
    <w:p w14:paraId="0B6DF127" w14:textId="77777777" w:rsidR="00D17CBD" w:rsidRPr="00D17CBD" w:rsidRDefault="00D17CBD" w:rsidP="00D17CBD">
      <w:pPr>
        <w:pStyle w:val="19"/>
      </w:pPr>
      <w:r w:rsidRPr="00D17CBD">
        <w:t>本课题旨在研发中南林业科技大学 Online Judge (CSUFT OJ)</w:t>
      </w:r>
      <w:r w:rsidRPr="00D17CBD">
        <w:rPr>
          <w:rFonts w:ascii="Times New Roman" w:hAnsi="Times New Roman" w:cs="Times New Roman"/>
        </w:rPr>
        <w:t>​</w:t>
      </w:r>
      <w:r w:rsidRPr="00D17CBD">
        <w:t xml:space="preserve"> 系统，以解决计算机与数学学院计算机科学与技术系在《程序设计基础》、《数据结构与算法》、《软件工程》等核心课程教学实践中，长期缺乏统一、高效、自动化编程作业评测与反馈平台的痛点。当前的教学模式下，代码作业的收集与批改依赖人工线下处理，不仅效率低下、反馈周期长，且难以保证评判标准的客观统一。针对这一现状，本系统的开发意图在于构建一个现代化的、具备高并发异步评测能力的在线评测系统，通过自动化的编译运行与测试数据比对，在减轻教师机械性批改负担的同时，倒逼学生提升编程实践的严谨性与算法分析能力。</w:t>
      </w:r>
    </w:p>
    <w:p w14:paraId="13C91B58" w14:textId="77777777" w:rsidR="00D17CBD" w:rsidRPr="00D17CBD" w:rsidRDefault="00D17CBD" w:rsidP="00D17CBD">
      <w:pPr>
        <w:pStyle w:val="19"/>
      </w:pPr>
      <w:r w:rsidRPr="00D17CBD">
        <w:t>在应用目标上，CSUFT OJ 将面向全校师生提供日常刷题、作业提交、在线考试、自动评测及排行榜等一站式服务，其作用范围覆盖中南林业科技大学校内局域网及校园网环境，全面支撑计算机及相关专业的所有程序设计类课程。在系统架构设计上，本系统虽作为独立的 Web 应用运行，但已前瞻性地预留了与学校统一身份认证系统（LDAP/OAuth2）的对接接口，确保未来能与校园信息化生态无缝融合。</w:t>
      </w:r>
    </w:p>
    <w:p w14:paraId="252ABEF6" w14:textId="77777777" w:rsidR="00D17CBD" w:rsidRPr="00D17CBD" w:rsidRDefault="00D17CBD" w:rsidP="00D17CBD">
      <w:pPr>
        <w:pStyle w:val="19"/>
      </w:pPr>
      <w:r w:rsidRPr="00D17CBD">
        <w:t>本课题的实施具有重要的现实价值。在教学层面，系统将彻底改变传统代码作业的管理方式，将教师从繁重的判题劳动中解放出来，实现“零工作量”的作业批改，让教师有更多精力投入到教学内容的优化与创新中。对学生而言，系统提供的即时反馈机制和高强度的训练环境，能够有效培养其</w:t>
      </w:r>
      <w:proofErr w:type="gramStart"/>
      <w:r w:rsidRPr="00D17CBD">
        <w:t>工程级</w:t>
      </w:r>
      <w:proofErr w:type="gramEnd"/>
      <w:r w:rsidRPr="00D17CBD">
        <w:t>的严谨作风与解决复杂问题的能力。此外，作为学院重要的教学基础设施，CSUFT OJ 的建立不仅填补了我校在该领域的空白，也为后续申报省级一流课程、承办校级及以上编程竞赛奠定了坚实的平台基础，对提升我校计算机科学与技术专业的教学质量与学科影响力具有深远意义。</w:t>
      </w:r>
    </w:p>
    <w:p w14:paraId="6B198C25" w14:textId="77777777" w:rsidR="002B29BC" w:rsidRPr="00D17CBD" w:rsidRDefault="002B29BC" w:rsidP="002B29BC">
      <w:pPr>
        <w:rPr>
          <w:rFonts w:hint="eastAsia"/>
          <w:lang w:eastAsia="zh-CN"/>
        </w:rPr>
      </w:pPr>
    </w:p>
    <w:p w14:paraId="03C27079" w14:textId="77777777" w:rsidR="0076135F" w:rsidRDefault="00000000">
      <w:pPr>
        <w:pStyle w:val="21"/>
        <w:rPr>
          <w:rFonts w:hint="eastAsia"/>
          <w:lang w:eastAsia="zh-CN"/>
        </w:rPr>
      </w:pPr>
      <w:bookmarkStart w:id="2" w:name="_Toc26584"/>
      <w:proofErr w:type="spellStart"/>
      <w:r>
        <w:lastRenderedPageBreak/>
        <w:t>国内外研究现状</w:t>
      </w:r>
      <w:bookmarkEnd w:id="2"/>
      <w:proofErr w:type="spellEnd"/>
    </w:p>
    <w:p w14:paraId="2241CA23" w14:textId="716B6490" w:rsidR="00D17CBD" w:rsidRDefault="00D17CBD" w:rsidP="00D17CBD">
      <w:pPr>
        <w:pStyle w:val="31"/>
        <w:numPr>
          <w:ilvl w:val="0"/>
          <w:numId w:val="0"/>
        </w:numPr>
        <w:spacing w:before="120" w:after="120"/>
        <w:ind w:left="709" w:hanging="709"/>
        <w:rPr>
          <w:lang w:eastAsia="zh-CN"/>
        </w:rPr>
      </w:pPr>
      <w:r w:rsidRPr="00D17CBD">
        <w:rPr>
          <w:rFonts w:hint="eastAsia"/>
          <w:b/>
          <w:bCs/>
          <w:lang w:eastAsia="zh-CN"/>
        </w:rPr>
        <w:t>1.2.1</w:t>
      </w:r>
      <w:r w:rsidRPr="00D17CBD">
        <w:rPr>
          <w:lang w:eastAsia="zh-CN"/>
        </w:rPr>
        <w:t>国内高校 OJ 平台建设现状</w:t>
      </w:r>
    </w:p>
    <w:p w14:paraId="277FFA4B" w14:textId="77777777" w:rsidR="00D17CBD" w:rsidRPr="00D17CBD" w:rsidRDefault="00D17CBD" w:rsidP="00D17CBD">
      <w:pPr>
        <w:pStyle w:val="19"/>
      </w:pPr>
      <w:r w:rsidRPr="00D17CBD">
        <w:t>国内高校自 2000 年初开始引进并自主研发 OJ 系统，形成了以 北京大学 POJ</w:t>
      </w:r>
      <w:r w:rsidRPr="00D17CBD">
        <w:rPr>
          <w:rFonts w:ascii="Times New Roman" w:hAnsi="Times New Roman" w:cs="Times New Roman"/>
        </w:rPr>
        <w:t>​</w:t>
      </w:r>
      <w:r w:rsidRPr="00D17CBD">
        <w:t xml:space="preserve"> 和 电子科技大学 CDOJ</w:t>
      </w:r>
      <w:r w:rsidRPr="00D17CBD">
        <w:rPr>
          <w:rFonts w:ascii="Times New Roman" w:hAnsi="Times New Roman" w:cs="Times New Roman"/>
        </w:rPr>
        <w:t>​</w:t>
      </w:r>
      <w:r w:rsidRPr="00D17CBD">
        <w:t xml:space="preserve"> 为代表的两种典型建设路径。</w:t>
      </w:r>
    </w:p>
    <w:p w14:paraId="73B1C797" w14:textId="77777777" w:rsidR="00D17CBD" w:rsidRPr="00D17CBD" w:rsidRDefault="00D17CBD" w:rsidP="00D17CBD">
      <w:pPr>
        <w:pStyle w:val="19"/>
      </w:pPr>
      <w:r w:rsidRPr="00D17CBD">
        <w:t>北京大学 POJ</w:t>
      </w:r>
      <w:r w:rsidRPr="00D17CBD">
        <w:rPr>
          <w:rFonts w:ascii="Times New Roman" w:hAnsi="Times New Roman" w:cs="Times New Roman"/>
        </w:rPr>
        <w:t>​</w:t>
      </w:r>
      <w:r w:rsidRPr="00D17CBD">
        <w:t xml:space="preserve"> 是典型的“教学深度融合型”代表。它以“严格”著称，强调输出的精确匹配，不仅仅是一个题库，更是北大程序设计课程的基础设施。据公开资料显示，POJ 拥有超过 2200 道题目，累计处理提交超过 180 万次，实现了作业布置、在线考试、自动计分的全流程覆盖，极大地提升了教学效率与公正性。</w:t>
      </w:r>
    </w:p>
    <w:p w14:paraId="0642F37B" w14:textId="77777777" w:rsidR="00D17CBD" w:rsidRPr="00D17CBD" w:rsidRDefault="00D17CBD" w:rsidP="00D17CBD">
      <w:pPr>
        <w:pStyle w:val="19"/>
      </w:pPr>
      <w:r w:rsidRPr="00D17CBD">
        <w:t>电子科技大学 CDOJ</w:t>
      </w:r>
      <w:r w:rsidRPr="00D17CBD">
        <w:rPr>
          <w:rFonts w:ascii="Times New Roman" w:hAnsi="Times New Roman" w:cs="Times New Roman"/>
        </w:rPr>
        <w:t>​</w:t>
      </w:r>
      <w:r w:rsidRPr="00D17CBD">
        <w:t xml:space="preserve"> 则是“实验教学改革型”的典范。该系统由计算机国家级实验教学示范中心推动，侧重于实验环节的碎片化与移动化。其开发了配套的移动端 APP，支持学生在移动设备上编写代码并提交云端编译，有效降低了编程门槛，促进了学生的碎片化学习，证明了 OJ 系统完全可以从竞赛尖子生下沉至全体本科生的日常实验教学中。</w:t>
      </w:r>
    </w:p>
    <w:p w14:paraId="656FA597" w14:textId="5EE89C96" w:rsidR="00D17CBD" w:rsidRPr="00D17CBD" w:rsidRDefault="00D17CBD" w:rsidP="00D17CBD">
      <w:pPr>
        <w:pStyle w:val="19"/>
        <w:rPr>
          <w:rFonts w:hint="eastAsia"/>
        </w:rPr>
      </w:pPr>
      <w:r w:rsidRPr="00D17CBD">
        <w:t>此外，开源社区涌现出 HustOJ、QDUOJ</w:t>
      </w:r>
      <w:r w:rsidRPr="00D17CBD">
        <w:rPr>
          <w:rFonts w:ascii="Times New Roman" w:hAnsi="Times New Roman" w:cs="Times New Roman"/>
        </w:rPr>
        <w:t>​</w:t>
      </w:r>
      <w:r w:rsidRPr="00D17CBD">
        <w:t xml:space="preserve"> 等优秀项目，推动了 OJ 系统的低成本普及。但目前我校尚缺乏一套基于现代 Web 架构（前后端分离）、且深度适配本校课程体系与认证环境的专属 OJ 平台。</w:t>
      </w:r>
    </w:p>
    <w:p w14:paraId="12D6620C" w14:textId="57A24122" w:rsidR="00D17CBD" w:rsidRPr="00D17CBD" w:rsidRDefault="00D17CBD" w:rsidP="00D17CBD">
      <w:pPr>
        <w:pStyle w:val="31"/>
        <w:numPr>
          <w:ilvl w:val="0"/>
          <w:numId w:val="0"/>
        </w:numPr>
        <w:spacing w:before="120" w:after="120"/>
        <w:ind w:left="709" w:hanging="709"/>
        <w:rPr>
          <w:b/>
          <w:bCs/>
          <w:lang w:eastAsia="zh-CN"/>
        </w:rPr>
      </w:pPr>
      <w:r w:rsidRPr="00D17CBD">
        <w:rPr>
          <w:rFonts w:hint="eastAsia"/>
          <w:b/>
          <w:bCs/>
          <w:lang w:eastAsia="zh-CN"/>
        </w:rPr>
        <w:t>1.2.2</w:t>
      </w:r>
      <w:r w:rsidRPr="00D17CBD">
        <w:rPr>
          <w:lang w:eastAsia="zh-CN"/>
        </w:rPr>
        <w:t>国际 Online Judge 发展概况</w:t>
      </w:r>
    </w:p>
    <w:p w14:paraId="32579CD4" w14:textId="77777777" w:rsidR="00D17CBD" w:rsidRPr="00D17CBD" w:rsidRDefault="00D17CBD" w:rsidP="00D17CBD">
      <w:pPr>
        <w:pStyle w:val="19"/>
      </w:pPr>
      <w:r w:rsidRPr="00D17CBD">
        <w:t>Online Judge 系统起源于 20 世纪 90 年代，伴随着 ACM-ICPC 国际大学生程序设计竞赛的普及而兴起。西班牙 Valladolid 大学（UVA）</w:t>
      </w:r>
      <w:r w:rsidRPr="00D17CBD">
        <w:rPr>
          <w:rFonts w:ascii="Times New Roman" w:hAnsi="Times New Roman" w:cs="Times New Roman"/>
        </w:rPr>
        <w:t>​</w:t>
      </w:r>
      <w:r w:rsidRPr="00D17CBD">
        <w:t xml:space="preserve"> 建立了世界上最早的 OJ 体系之一，确立了“黑盒测试、自动化评判”的核心范式。随后，</w:t>
      </w:r>
      <w:proofErr w:type="spellStart"/>
      <w:r w:rsidRPr="00D17CBD">
        <w:t>Codeforces</w:t>
      </w:r>
      <w:proofErr w:type="spellEnd"/>
      <w:r w:rsidRPr="00D17CBD">
        <w:t xml:space="preserve">（俄罗斯）和 </w:t>
      </w:r>
      <w:proofErr w:type="spellStart"/>
      <w:r w:rsidRPr="00D17CBD">
        <w:t>AtCoder</w:t>
      </w:r>
      <w:proofErr w:type="spellEnd"/>
      <w:r w:rsidRPr="00D17CBD">
        <w:t>（日本）等平台进一步引入了 Rating 积分机制与实时对战赛制，将 OJ 从单纯的教学工具演变为全球化的竞技社区。这些平台验证了高并发判题、多语言沙箱隔离等技术的工程可行性，为全球高校提供了成熟的参考范本。</w:t>
      </w:r>
    </w:p>
    <w:p w14:paraId="6BF5EB6A" w14:textId="6D4FCBD2" w:rsidR="00D17CBD" w:rsidRDefault="00D17CBD" w:rsidP="00D17CBD">
      <w:pPr>
        <w:pStyle w:val="31"/>
        <w:numPr>
          <w:ilvl w:val="0"/>
          <w:numId w:val="0"/>
        </w:numPr>
        <w:spacing w:before="120" w:after="120"/>
        <w:rPr>
          <w:lang w:eastAsia="zh-CN"/>
        </w:rPr>
      </w:pPr>
      <w:r>
        <w:rPr>
          <w:rFonts w:hint="eastAsia"/>
          <w:lang w:eastAsia="zh-CN"/>
        </w:rPr>
        <w:t>1.2.3</w:t>
      </w:r>
      <w:r w:rsidRPr="00D17CBD">
        <w:rPr>
          <w:lang w:eastAsia="zh-CN"/>
        </w:rPr>
        <w:t>现有方案综述与缺口</w:t>
      </w:r>
    </w:p>
    <w:p w14:paraId="5F3CE40D" w14:textId="77777777" w:rsidR="00D17CBD" w:rsidRPr="00D17CBD" w:rsidRDefault="00D17CBD" w:rsidP="00D17CBD">
      <w:pPr>
        <w:pStyle w:val="19"/>
      </w:pPr>
      <w:bookmarkStart w:id="3" w:name="_Toc22209"/>
      <w:r w:rsidRPr="00D17CBD">
        <w:t xml:space="preserve">综上所述，虽然通用 OJ 技术已相当成熟，但通用平台无法对接我校具体的教学管理需求，如与校内统一身份认证系统（LDAP/OAuth2）的无缝对接、针对特定教材定制的题目集以及定制化的课程分组功能。因此，研发 </w:t>
      </w:r>
      <w:r w:rsidRPr="00D17CBD">
        <w:rPr>
          <w:rStyle w:val="afc"/>
        </w:rPr>
        <w:t>CSUFT OJ</w:t>
      </w:r>
      <w:r w:rsidRPr="00D17CBD">
        <w:t>，既是对国内外先进经验的本土化落地，也是解决我校实际教学痛点的必然选择。</w:t>
      </w:r>
    </w:p>
    <w:p w14:paraId="55617971" w14:textId="77777777" w:rsidR="0076135F" w:rsidRDefault="00000000">
      <w:pPr>
        <w:pStyle w:val="21"/>
        <w:rPr>
          <w:rFonts w:hint="eastAsia"/>
          <w:lang w:eastAsia="zh-CN"/>
        </w:rPr>
      </w:pPr>
      <w:proofErr w:type="spellStart"/>
      <w:r>
        <w:t>课题设计的主要内容</w:t>
      </w:r>
      <w:bookmarkEnd w:id="3"/>
      <w:proofErr w:type="spellEnd"/>
    </w:p>
    <w:p w14:paraId="2B6F96C4" w14:textId="77777777" w:rsidR="00D17CBD" w:rsidRDefault="00D17CBD" w:rsidP="00D17CBD">
      <w:pPr>
        <w:pStyle w:val="19"/>
      </w:pPr>
      <w:r>
        <w:t xml:space="preserve">本课题将采用软件工程的标准化流程，完成 </w:t>
      </w:r>
      <w:r>
        <w:rPr>
          <w:rStyle w:val="afc"/>
        </w:rPr>
        <w:t>CSUFT OJ</w:t>
      </w:r>
      <w:r>
        <w:rPr>
          <w:rFonts w:ascii="Times New Roman" w:hAnsi="Times New Roman" w:cs="Times New Roman"/>
        </w:rPr>
        <w:t>​</w:t>
      </w:r>
      <w:r>
        <w:t xml:space="preserve"> 系统的全生命周期开发，主要内容包括以下五个方面。</w:t>
      </w:r>
    </w:p>
    <w:p w14:paraId="72F79BEA" w14:textId="77777777" w:rsidR="00D17CBD" w:rsidRDefault="00D17CBD" w:rsidP="00D17CBD">
      <w:pPr>
        <w:pStyle w:val="19"/>
      </w:pPr>
      <w:r>
        <w:t>第一，</w:t>
      </w:r>
      <w:r>
        <w:rPr>
          <w:rStyle w:val="afc"/>
        </w:rPr>
        <w:t>需求分析与规格定义</w:t>
      </w:r>
      <w:r>
        <w:t>。深入调研师生在教学与竞赛中的实际需求，明确系统</w:t>
      </w:r>
      <w:proofErr w:type="gramStart"/>
      <w:r>
        <w:t>需支持</w:t>
      </w:r>
      <w:proofErr w:type="gramEnd"/>
      <w:r>
        <w:t xml:space="preserve"> 200 人并发在线、20 次/秒评测吞吐的性能指标。</w:t>
      </w:r>
      <w:proofErr w:type="gramStart"/>
      <w:r>
        <w:t>界定五</w:t>
      </w:r>
      <w:proofErr w:type="gramEnd"/>
      <w:r>
        <w:t>大核心功能模</w:t>
      </w:r>
      <w:r>
        <w:lastRenderedPageBreak/>
        <w:t>块（用户管理、题库管理、在线做题、异步评测、排行榜），并产出规范的《软件需求规格说明书》（SRS）。</w:t>
      </w:r>
    </w:p>
    <w:p w14:paraId="2025617C" w14:textId="77777777" w:rsidR="00D17CBD" w:rsidRDefault="00D17CBD" w:rsidP="00D17CBD">
      <w:pPr>
        <w:pStyle w:val="19"/>
      </w:pPr>
      <w:r>
        <w:t>第二，</w:t>
      </w:r>
      <w:r>
        <w:rPr>
          <w:rStyle w:val="afc"/>
        </w:rPr>
        <w:t>系统架构与数据库设计</w:t>
      </w:r>
      <w:r>
        <w:t>。采用 Vue 3 + Spring Boot 的前后端分离架构。前端负责交互逻辑与代码编辑（集成 Monaco Editor），后端负责业务逻辑、RESTful API 提供及 JWT 鉴权。评测机部分将基于 Java 线程池与阻塞队列实现异步任务调度，并利用进程隔离技术保障代码执行安全。数据库层面将设计 User、Problem、Submission、</w:t>
      </w:r>
      <w:proofErr w:type="spellStart"/>
      <w:r>
        <w:t>TestCase</w:t>
      </w:r>
      <w:proofErr w:type="spellEnd"/>
      <w:r>
        <w:t xml:space="preserve"> 等核心 E-R 关系模型，确保数据一致性与完整性。</w:t>
      </w:r>
    </w:p>
    <w:p w14:paraId="5519A717" w14:textId="77777777" w:rsidR="00D17CBD" w:rsidRDefault="00D17CBD" w:rsidP="00D17CBD">
      <w:pPr>
        <w:pStyle w:val="19"/>
      </w:pPr>
      <w:r>
        <w:t>第三，</w:t>
      </w:r>
      <w:r>
        <w:rPr>
          <w:rStyle w:val="afc"/>
        </w:rPr>
        <w:t>核心模块详细设计与实现</w:t>
      </w:r>
      <w:r>
        <w:t>。重点攻克</w:t>
      </w:r>
      <w:proofErr w:type="gramStart"/>
      <w:r>
        <w:t>安全沙</w:t>
      </w:r>
      <w:proofErr w:type="gramEnd"/>
      <w:r>
        <w:t>箱设计，确保用户提交的代码在受限环境中运行，防止恶意系统调用（如删除文件、无限 Fork 炸弹）；实现评测状态的实时推送，让用户能实时看到代码处于 Pending、Compiling 还是 Running 状态；并进行高并发优化，利用线程池与队列削峰填谷，防止高并发提交导致服务器资源耗尽（OOM）。</w:t>
      </w:r>
    </w:p>
    <w:p w14:paraId="542BFD6A" w14:textId="77777777" w:rsidR="00D17CBD" w:rsidRDefault="00D17CBD" w:rsidP="00D17CBD">
      <w:pPr>
        <w:pStyle w:val="19"/>
      </w:pPr>
      <w:r>
        <w:t>第四，</w:t>
      </w:r>
      <w:r>
        <w:rPr>
          <w:rStyle w:val="afc"/>
        </w:rPr>
        <w:t>系统测试与部署</w:t>
      </w:r>
      <w:r>
        <w:t>。制定黑盒测试方案，覆盖 AC（通过）、WA（答案错误）、TLE（超时）、MLE（内存超限）、RE（运行错误）等全场景。在校园网环境下完成部署与压力测试，并根据测试结果进行迭代优化，确保系统稳定运行。</w:t>
      </w:r>
    </w:p>
    <w:p w14:paraId="36A5A01A" w14:textId="77777777" w:rsidR="00D17CBD" w:rsidRDefault="00D17CBD" w:rsidP="00D17CBD">
      <w:pPr>
        <w:pStyle w:val="19"/>
      </w:pPr>
      <w:r>
        <w:t>第五，</w:t>
      </w:r>
      <w:r>
        <w:rPr>
          <w:rStyle w:val="afc"/>
        </w:rPr>
        <w:t>文档撰写与总结</w:t>
      </w:r>
      <w:r>
        <w:t>。整理全套课程设计文档，包括需求分析、设计说明、测试报告及用户手册，并对项目开发过程中的技术收获与不足进行反思总结，为后续的迭代维护和推广使用奠定基础。</w:t>
      </w:r>
    </w:p>
    <w:p w14:paraId="6110A4E4" w14:textId="77777777" w:rsidR="002B29BC" w:rsidRPr="00D17CBD" w:rsidRDefault="002B29BC" w:rsidP="002B29BC">
      <w:pPr>
        <w:rPr>
          <w:rFonts w:hint="eastAsia"/>
          <w:lang w:eastAsia="zh-CN"/>
        </w:rPr>
      </w:pPr>
    </w:p>
    <w:p w14:paraId="177CD9B1" w14:textId="77777777" w:rsidR="0076135F" w:rsidRDefault="00000000">
      <w:pPr>
        <w:pStyle w:val="1"/>
        <w:rPr>
          <w:rFonts w:hint="eastAsia"/>
        </w:rPr>
      </w:pPr>
      <w:bookmarkStart w:id="4" w:name="_Toc23398"/>
      <w:proofErr w:type="spellStart"/>
      <w:r>
        <w:lastRenderedPageBreak/>
        <w:t>需求分析</w:t>
      </w:r>
      <w:bookmarkEnd w:id="4"/>
      <w:proofErr w:type="spellEnd"/>
    </w:p>
    <w:p w14:paraId="2BB81586" w14:textId="77777777" w:rsidR="0076135F" w:rsidRDefault="00000000">
      <w:pPr>
        <w:pStyle w:val="21"/>
        <w:rPr>
          <w:rFonts w:hint="eastAsia"/>
        </w:rPr>
      </w:pPr>
      <w:bookmarkStart w:id="5" w:name="_Toc5508"/>
      <w:proofErr w:type="spellStart"/>
      <w:r>
        <w:t>任务概述</w:t>
      </w:r>
      <w:bookmarkEnd w:id="5"/>
      <w:proofErr w:type="spellEnd"/>
    </w:p>
    <w:p w14:paraId="501E6E53" w14:textId="77777777" w:rsidR="0076135F" w:rsidRDefault="00000000">
      <w:pPr>
        <w:pStyle w:val="31"/>
        <w:spacing w:before="120" w:after="120"/>
        <w:rPr>
          <w:rFonts w:hint="eastAsia"/>
        </w:rPr>
      </w:pPr>
      <w:proofErr w:type="spellStart"/>
      <w:r>
        <w:t>目标</w:t>
      </w:r>
      <w:proofErr w:type="spellEnd"/>
    </w:p>
    <w:p w14:paraId="3A7B4C48" w14:textId="77777777" w:rsidR="0076135F" w:rsidRDefault="00000000">
      <w:pPr>
        <w:pStyle w:val="31"/>
        <w:spacing w:before="120" w:after="120"/>
        <w:rPr>
          <w:rFonts w:hint="eastAsia"/>
        </w:rPr>
      </w:pPr>
      <w:proofErr w:type="spellStart"/>
      <w:r>
        <w:t>运行环境</w:t>
      </w:r>
      <w:proofErr w:type="spellEnd"/>
    </w:p>
    <w:p w14:paraId="272A2FBD" w14:textId="77777777" w:rsidR="0076135F" w:rsidRDefault="00000000">
      <w:pPr>
        <w:pStyle w:val="31"/>
        <w:spacing w:before="120" w:after="120"/>
        <w:rPr>
          <w:rFonts w:hint="eastAsia"/>
        </w:rPr>
      </w:pPr>
      <w:proofErr w:type="spellStart"/>
      <w:r>
        <w:t>假定和约束</w:t>
      </w:r>
      <w:proofErr w:type="spellEnd"/>
    </w:p>
    <w:p w14:paraId="18762760" w14:textId="77777777" w:rsidR="0076135F" w:rsidRDefault="00000000">
      <w:pPr>
        <w:pStyle w:val="21"/>
        <w:rPr>
          <w:rFonts w:hint="eastAsia"/>
        </w:rPr>
      </w:pPr>
      <w:bookmarkStart w:id="6" w:name="_Toc6776"/>
      <w:proofErr w:type="spellStart"/>
      <w:r>
        <w:t>需求规定</w:t>
      </w:r>
      <w:bookmarkEnd w:id="6"/>
      <w:proofErr w:type="spellEnd"/>
    </w:p>
    <w:p w14:paraId="07D14CD2" w14:textId="77777777" w:rsidR="0076135F" w:rsidRDefault="00000000">
      <w:pPr>
        <w:pStyle w:val="31"/>
        <w:spacing w:before="120" w:after="120"/>
        <w:rPr>
          <w:rFonts w:hint="eastAsia"/>
        </w:rPr>
      </w:pPr>
      <w:proofErr w:type="spellStart"/>
      <w:r>
        <w:t>对功能的规定</w:t>
      </w:r>
      <w:proofErr w:type="spellEnd"/>
    </w:p>
    <w:p w14:paraId="037CB796" w14:textId="77777777" w:rsidR="0076135F" w:rsidRDefault="00000000">
      <w:pPr>
        <w:pStyle w:val="31"/>
        <w:spacing w:before="120" w:after="120"/>
        <w:rPr>
          <w:rFonts w:hint="eastAsia"/>
        </w:rPr>
      </w:pPr>
      <w:proofErr w:type="spellStart"/>
      <w:r>
        <w:t>对性能的规定</w:t>
      </w:r>
      <w:proofErr w:type="spellEnd"/>
    </w:p>
    <w:p w14:paraId="629B97CF" w14:textId="77777777" w:rsidR="0076135F" w:rsidRDefault="00000000">
      <w:pPr>
        <w:pStyle w:val="31"/>
        <w:spacing w:before="120" w:after="120"/>
        <w:rPr>
          <w:rFonts w:hint="eastAsia"/>
        </w:rPr>
      </w:pPr>
      <w:proofErr w:type="spellStart"/>
      <w:r>
        <w:t>输入输出要求</w:t>
      </w:r>
      <w:proofErr w:type="spellEnd"/>
    </w:p>
    <w:p w14:paraId="061BC163" w14:textId="77777777" w:rsidR="0076135F" w:rsidRDefault="00000000">
      <w:pPr>
        <w:pStyle w:val="31"/>
        <w:spacing w:before="120" w:after="120"/>
        <w:rPr>
          <w:rFonts w:hint="eastAsia"/>
        </w:rPr>
      </w:pPr>
      <w:proofErr w:type="spellStart"/>
      <w:r>
        <w:t>数据管理能力要求</w:t>
      </w:r>
      <w:proofErr w:type="spellEnd"/>
    </w:p>
    <w:p w14:paraId="71D696A1" w14:textId="77777777" w:rsidR="0076135F" w:rsidRDefault="00000000">
      <w:pPr>
        <w:pStyle w:val="31"/>
        <w:spacing w:before="120" w:after="120"/>
        <w:rPr>
          <w:rFonts w:hint="eastAsia"/>
        </w:rPr>
      </w:pPr>
      <w:proofErr w:type="spellStart"/>
      <w:r>
        <w:t>故障处理要求</w:t>
      </w:r>
      <w:proofErr w:type="spellEnd"/>
    </w:p>
    <w:p w14:paraId="505D8A02" w14:textId="77777777" w:rsidR="0076135F" w:rsidRDefault="00000000">
      <w:pPr>
        <w:pStyle w:val="31"/>
        <w:spacing w:before="120" w:after="120"/>
        <w:rPr>
          <w:rFonts w:hint="eastAsia"/>
        </w:rPr>
      </w:pPr>
      <w:proofErr w:type="spellStart"/>
      <w:r>
        <w:t>其他专门要求</w:t>
      </w:r>
      <w:proofErr w:type="spellEnd"/>
    </w:p>
    <w:p w14:paraId="2F8461BE" w14:textId="77777777" w:rsidR="0076135F" w:rsidRDefault="00000000">
      <w:pPr>
        <w:pStyle w:val="31"/>
        <w:spacing w:before="120" w:after="120"/>
        <w:rPr>
          <w:rFonts w:hint="eastAsia"/>
        </w:rPr>
      </w:pPr>
      <w:proofErr w:type="spellStart"/>
      <w:r>
        <w:t>运行环境规定</w:t>
      </w:r>
      <w:proofErr w:type="spellEnd"/>
    </w:p>
    <w:p w14:paraId="04A688E6" w14:textId="77777777" w:rsidR="0076135F" w:rsidRDefault="00000000">
      <w:pPr>
        <w:pStyle w:val="1"/>
        <w:rPr>
          <w:rFonts w:hint="eastAsia"/>
        </w:rPr>
      </w:pPr>
      <w:bookmarkStart w:id="7" w:name="_Toc3944"/>
      <w:proofErr w:type="spellStart"/>
      <w:r>
        <w:t>总体设计</w:t>
      </w:r>
      <w:bookmarkEnd w:id="7"/>
      <w:proofErr w:type="spellEnd"/>
    </w:p>
    <w:p w14:paraId="03DE8EFD" w14:textId="77777777" w:rsidR="0076135F" w:rsidRDefault="00000000">
      <w:pPr>
        <w:pStyle w:val="21"/>
        <w:rPr>
          <w:rFonts w:hint="eastAsia"/>
          <w:lang w:eastAsia="zh-CN"/>
        </w:rPr>
      </w:pPr>
      <w:bookmarkStart w:id="8" w:name="_Toc3104"/>
      <w:r>
        <w:rPr>
          <w:lang w:eastAsia="zh-CN"/>
        </w:rPr>
        <w:t>基本设计概念和处理流程</w:t>
      </w:r>
      <w:bookmarkEnd w:id="8"/>
    </w:p>
    <w:p w14:paraId="0C203291" w14:textId="77777777" w:rsidR="0076135F" w:rsidRDefault="00000000">
      <w:pPr>
        <w:pStyle w:val="21"/>
        <w:rPr>
          <w:rFonts w:hint="eastAsia"/>
        </w:rPr>
      </w:pPr>
      <w:bookmarkStart w:id="9" w:name="_Toc3725"/>
      <w:proofErr w:type="spellStart"/>
      <w:r>
        <w:t>系统结构设计</w:t>
      </w:r>
      <w:bookmarkEnd w:id="9"/>
      <w:proofErr w:type="spellEnd"/>
    </w:p>
    <w:p w14:paraId="4A40900F" w14:textId="77777777" w:rsidR="0076135F" w:rsidRDefault="00000000">
      <w:pPr>
        <w:pStyle w:val="31"/>
        <w:spacing w:before="120" w:after="120"/>
        <w:rPr>
          <w:rFonts w:hint="eastAsia"/>
        </w:rPr>
      </w:pPr>
      <w:proofErr w:type="spellStart"/>
      <w:r>
        <w:t>软件总体结构</w:t>
      </w:r>
      <w:proofErr w:type="spellEnd"/>
    </w:p>
    <w:p w14:paraId="29E36FCF" w14:textId="77777777" w:rsidR="0076135F" w:rsidRDefault="00000000">
      <w:pPr>
        <w:pStyle w:val="31"/>
        <w:spacing w:before="120" w:after="120"/>
        <w:rPr>
          <w:rFonts w:hint="eastAsia"/>
        </w:rPr>
      </w:pPr>
      <w:proofErr w:type="spellStart"/>
      <w:r>
        <w:t>功能需求与程序的关系</w:t>
      </w:r>
      <w:proofErr w:type="spellEnd"/>
    </w:p>
    <w:p w14:paraId="1545224E" w14:textId="77777777" w:rsidR="0076135F" w:rsidRDefault="00000000">
      <w:pPr>
        <w:pStyle w:val="21"/>
        <w:rPr>
          <w:rFonts w:hint="eastAsia"/>
        </w:rPr>
      </w:pPr>
      <w:bookmarkStart w:id="10" w:name="_Toc15352"/>
      <w:proofErr w:type="spellStart"/>
      <w:r>
        <w:t>接口设计</w:t>
      </w:r>
      <w:bookmarkEnd w:id="10"/>
      <w:proofErr w:type="spellEnd"/>
    </w:p>
    <w:p w14:paraId="1841D677" w14:textId="77777777" w:rsidR="0076135F" w:rsidRDefault="00000000">
      <w:pPr>
        <w:pStyle w:val="21"/>
        <w:rPr>
          <w:rFonts w:hint="eastAsia"/>
        </w:rPr>
      </w:pPr>
      <w:bookmarkStart w:id="11" w:name="_Toc31314"/>
      <w:proofErr w:type="spellStart"/>
      <w:r>
        <w:t>运行设计</w:t>
      </w:r>
      <w:bookmarkEnd w:id="11"/>
      <w:proofErr w:type="spellEnd"/>
    </w:p>
    <w:p w14:paraId="30CD5BB0" w14:textId="77777777" w:rsidR="0076135F" w:rsidRDefault="00000000">
      <w:pPr>
        <w:pStyle w:val="21"/>
        <w:rPr>
          <w:rFonts w:hint="eastAsia"/>
          <w:lang w:eastAsia="zh-CN"/>
        </w:rPr>
      </w:pPr>
      <w:bookmarkStart w:id="12" w:name="_Toc32096"/>
      <w:r>
        <w:rPr>
          <w:lang w:eastAsia="zh-CN"/>
        </w:rPr>
        <w:t>概念模型（E-R图）设计</w:t>
      </w:r>
      <w:bookmarkEnd w:id="12"/>
    </w:p>
    <w:p w14:paraId="51433B37" w14:textId="77777777" w:rsidR="0076135F" w:rsidRDefault="00000000">
      <w:pPr>
        <w:pStyle w:val="21"/>
        <w:rPr>
          <w:rFonts w:hint="eastAsia"/>
        </w:rPr>
      </w:pPr>
      <w:bookmarkStart w:id="13" w:name="_Toc17425"/>
      <w:proofErr w:type="spellStart"/>
      <w:r>
        <w:t>系统出错处理设计</w:t>
      </w:r>
      <w:bookmarkEnd w:id="13"/>
      <w:proofErr w:type="spellEnd"/>
    </w:p>
    <w:p w14:paraId="1B438360" w14:textId="77777777" w:rsidR="0076135F" w:rsidRDefault="00000000">
      <w:pPr>
        <w:pStyle w:val="21"/>
        <w:rPr>
          <w:rFonts w:hint="eastAsia"/>
        </w:rPr>
      </w:pPr>
      <w:bookmarkStart w:id="14" w:name="_Toc8673"/>
      <w:proofErr w:type="spellStart"/>
      <w:r>
        <w:t>系统维护设计</w:t>
      </w:r>
      <w:bookmarkEnd w:id="14"/>
      <w:proofErr w:type="spellEnd"/>
    </w:p>
    <w:p w14:paraId="0813BDEA" w14:textId="77777777" w:rsidR="0076135F" w:rsidRDefault="00000000">
      <w:pPr>
        <w:pStyle w:val="1"/>
        <w:rPr>
          <w:rFonts w:hint="eastAsia"/>
        </w:rPr>
      </w:pPr>
      <w:bookmarkStart w:id="15" w:name="_Toc20086"/>
      <w:proofErr w:type="spellStart"/>
      <w:r>
        <w:t>详细设计</w:t>
      </w:r>
      <w:bookmarkEnd w:id="15"/>
      <w:proofErr w:type="spellEnd"/>
    </w:p>
    <w:p w14:paraId="78696AC8" w14:textId="77777777" w:rsidR="0076135F" w:rsidRDefault="00000000">
      <w:pPr>
        <w:pStyle w:val="21"/>
        <w:rPr>
          <w:rFonts w:hint="eastAsia"/>
        </w:rPr>
      </w:pPr>
      <w:bookmarkStart w:id="16" w:name="_Toc9108"/>
      <w:proofErr w:type="spellStart"/>
      <w:r>
        <w:lastRenderedPageBreak/>
        <w:t>程序系统的结构</w:t>
      </w:r>
      <w:bookmarkEnd w:id="16"/>
      <w:proofErr w:type="spellEnd"/>
    </w:p>
    <w:p w14:paraId="7F32845F" w14:textId="77777777" w:rsidR="0076135F" w:rsidRDefault="00000000">
      <w:pPr>
        <w:pStyle w:val="21"/>
        <w:rPr>
          <w:rFonts w:hint="eastAsia"/>
        </w:rPr>
      </w:pPr>
      <w:bookmarkStart w:id="17" w:name="_Toc19670"/>
      <w:proofErr w:type="spellStart"/>
      <w:r>
        <w:t>模块一设计说明</w:t>
      </w:r>
      <w:bookmarkEnd w:id="17"/>
      <w:proofErr w:type="spellEnd"/>
    </w:p>
    <w:p w14:paraId="500D2B52" w14:textId="77777777" w:rsidR="0076135F" w:rsidRDefault="00000000">
      <w:pPr>
        <w:pStyle w:val="21"/>
        <w:rPr>
          <w:rFonts w:hint="eastAsia"/>
        </w:rPr>
      </w:pPr>
      <w:bookmarkStart w:id="18" w:name="_Toc27568"/>
      <w:proofErr w:type="spellStart"/>
      <w:r>
        <w:t>模块二设计说明</w:t>
      </w:r>
      <w:bookmarkEnd w:id="18"/>
      <w:proofErr w:type="spellEnd"/>
    </w:p>
    <w:p w14:paraId="2443B78A" w14:textId="77777777" w:rsidR="0076135F" w:rsidRDefault="00000000">
      <w:pPr>
        <w:pStyle w:val="21"/>
        <w:rPr>
          <w:rFonts w:hint="eastAsia"/>
        </w:rPr>
      </w:pPr>
      <w:bookmarkStart w:id="19" w:name="_Toc16881"/>
      <w:proofErr w:type="spellStart"/>
      <w:r>
        <w:t>模块三设计说明</w:t>
      </w:r>
      <w:bookmarkEnd w:id="19"/>
      <w:proofErr w:type="spellEnd"/>
    </w:p>
    <w:p w14:paraId="54E4FF4D" w14:textId="77777777" w:rsidR="0076135F" w:rsidRDefault="00000000">
      <w:pPr>
        <w:pStyle w:val="21"/>
        <w:rPr>
          <w:rFonts w:hint="eastAsia"/>
        </w:rPr>
      </w:pPr>
      <w:bookmarkStart w:id="20" w:name="_Toc24246"/>
      <w:proofErr w:type="spellStart"/>
      <w:r>
        <w:t>人机界面设计</w:t>
      </w:r>
      <w:bookmarkEnd w:id="20"/>
      <w:proofErr w:type="spellEnd"/>
    </w:p>
    <w:p w14:paraId="70230277" w14:textId="77777777" w:rsidR="0076135F" w:rsidRDefault="00000000">
      <w:pPr>
        <w:pStyle w:val="1"/>
        <w:rPr>
          <w:rFonts w:hint="eastAsia"/>
        </w:rPr>
      </w:pPr>
      <w:bookmarkStart w:id="21" w:name="_Toc16892"/>
      <w:proofErr w:type="spellStart"/>
      <w:r>
        <w:t>实现与测试</w:t>
      </w:r>
      <w:bookmarkEnd w:id="21"/>
      <w:proofErr w:type="spellEnd"/>
    </w:p>
    <w:p w14:paraId="0A2272BD" w14:textId="77777777" w:rsidR="0076135F" w:rsidRDefault="00000000">
      <w:pPr>
        <w:pStyle w:val="21"/>
        <w:rPr>
          <w:rFonts w:hint="eastAsia"/>
        </w:rPr>
      </w:pPr>
      <w:bookmarkStart w:id="22" w:name="_Toc25302"/>
      <w:proofErr w:type="spellStart"/>
      <w:r>
        <w:t>开发环境与工具</w:t>
      </w:r>
      <w:bookmarkEnd w:id="22"/>
      <w:proofErr w:type="spellEnd"/>
    </w:p>
    <w:p w14:paraId="66987887" w14:textId="77777777" w:rsidR="0076135F" w:rsidRDefault="00000000">
      <w:pPr>
        <w:pStyle w:val="21"/>
        <w:rPr>
          <w:rFonts w:hint="eastAsia"/>
        </w:rPr>
      </w:pPr>
      <w:bookmarkStart w:id="23" w:name="_Toc31223"/>
      <w:proofErr w:type="spellStart"/>
      <w:r>
        <w:t>主要功能实现说明</w:t>
      </w:r>
      <w:bookmarkEnd w:id="23"/>
      <w:proofErr w:type="spellEnd"/>
    </w:p>
    <w:p w14:paraId="0254B1E8" w14:textId="77777777" w:rsidR="0076135F" w:rsidRDefault="00000000">
      <w:pPr>
        <w:pStyle w:val="21"/>
        <w:rPr>
          <w:rFonts w:hint="eastAsia"/>
        </w:rPr>
      </w:pPr>
      <w:bookmarkStart w:id="24" w:name="_Toc31348"/>
      <w:proofErr w:type="spellStart"/>
      <w:r>
        <w:t>测试方案</w:t>
      </w:r>
      <w:bookmarkEnd w:id="24"/>
      <w:proofErr w:type="spellEnd"/>
    </w:p>
    <w:p w14:paraId="0639C31D" w14:textId="77777777" w:rsidR="0076135F" w:rsidRDefault="00000000">
      <w:pPr>
        <w:pStyle w:val="21"/>
        <w:rPr>
          <w:rFonts w:hint="eastAsia"/>
        </w:rPr>
      </w:pPr>
      <w:bookmarkStart w:id="25" w:name="_Toc20109"/>
      <w:proofErr w:type="spellStart"/>
      <w:r>
        <w:t>测试用例</w:t>
      </w:r>
      <w:bookmarkEnd w:id="25"/>
      <w:proofErr w:type="spellEnd"/>
    </w:p>
    <w:p w14:paraId="70FEDAFE" w14:textId="77777777" w:rsidR="0076135F" w:rsidRDefault="00000000">
      <w:pPr>
        <w:pStyle w:val="21"/>
        <w:rPr>
          <w:rFonts w:hint="eastAsia"/>
        </w:rPr>
      </w:pPr>
      <w:bookmarkStart w:id="26" w:name="_Toc7171"/>
      <w:proofErr w:type="spellStart"/>
      <w:r>
        <w:t>测试结果分析</w:t>
      </w:r>
      <w:bookmarkEnd w:id="26"/>
      <w:proofErr w:type="spellEnd"/>
    </w:p>
    <w:p w14:paraId="7C244097" w14:textId="77777777" w:rsidR="0076135F" w:rsidRDefault="00000000">
      <w:pPr>
        <w:pStyle w:val="1"/>
        <w:rPr>
          <w:rFonts w:hint="eastAsia"/>
        </w:rPr>
      </w:pPr>
      <w:bookmarkStart w:id="27" w:name="_Toc14095"/>
      <w:proofErr w:type="spellStart"/>
      <w:r>
        <w:t>结论</w:t>
      </w:r>
      <w:bookmarkEnd w:id="27"/>
      <w:proofErr w:type="spellEnd"/>
    </w:p>
    <w:p w14:paraId="15CEDB5E" w14:textId="77777777" w:rsidR="0076135F" w:rsidRDefault="00000000">
      <w:pPr>
        <w:pStyle w:val="1"/>
        <w:rPr>
          <w:rFonts w:hint="eastAsia"/>
        </w:rPr>
      </w:pPr>
      <w:bookmarkStart w:id="28" w:name="_Toc31119"/>
      <w:proofErr w:type="spellStart"/>
      <w:r>
        <w:t>致谢</w:t>
      </w:r>
      <w:bookmarkEnd w:id="28"/>
      <w:proofErr w:type="spellEnd"/>
    </w:p>
    <w:p w14:paraId="3BC25806" w14:textId="77777777" w:rsidR="0076135F" w:rsidRDefault="00000000">
      <w:pPr>
        <w:pStyle w:val="1"/>
        <w:rPr>
          <w:rFonts w:hint="eastAsia"/>
        </w:rPr>
      </w:pPr>
      <w:bookmarkStart w:id="29" w:name="_Toc23893"/>
      <w:proofErr w:type="spellStart"/>
      <w:r>
        <w:t>参考文献</w:t>
      </w:r>
      <w:bookmarkEnd w:id="29"/>
      <w:proofErr w:type="spellEnd"/>
    </w:p>
    <w:p w14:paraId="29B7C4D5" w14:textId="77777777" w:rsidR="0076135F" w:rsidRDefault="00000000">
      <w:pPr>
        <w:pStyle w:val="1"/>
        <w:rPr>
          <w:rFonts w:hint="eastAsia"/>
          <w:lang w:eastAsia="zh-CN"/>
        </w:rPr>
      </w:pPr>
      <w:bookmarkStart w:id="30" w:name="_Toc15780"/>
      <w:r>
        <w:rPr>
          <w:lang w:eastAsia="zh-CN"/>
        </w:rPr>
        <w:t>附录A  源代码（关键部分）</w:t>
      </w:r>
      <w:bookmarkEnd w:id="30"/>
    </w:p>
    <w:p w14:paraId="0A06F361" w14:textId="77777777" w:rsidR="0076135F" w:rsidRDefault="00000000">
      <w:pPr>
        <w:pStyle w:val="1"/>
        <w:rPr>
          <w:rFonts w:hint="eastAsia"/>
          <w:lang w:eastAsia="zh-CN"/>
        </w:rPr>
      </w:pPr>
      <w:bookmarkStart w:id="31" w:name="_Toc4480"/>
      <w:r>
        <w:rPr>
          <w:lang w:eastAsia="zh-CN"/>
        </w:rPr>
        <w:t>总结与展望（个人总结体会）</w:t>
      </w:r>
      <w:bookmarkEnd w:id="31"/>
    </w:p>
    <w:p w14:paraId="47B3751A" w14:textId="77777777" w:rsidR="0076135F" w:rsidRDefault="00000000">
      <w:pPr>
        <w:rPr>
          <w:rFonts w:hint="eastAsia"/>
          <w:lang w:eastAsia="zh-CN"/>
        </w:rPr>
      </w:pPr>
      <w:r>
        <w:rPr>
          <w:lang w:eastAsia="zh-CN"/>
        </w:rPr>
        <w:br w:type="page"/>
      </w:r>
    </w:p>
    <w:p w14:paraId="4AA04E5F" w14:textId="77777777" w:rsidR="0076135F" w:rsidRDefault="00000000">
      <w:pPr>
        <w:spacing w:before="120" w:after="120" w:line="360" w:lineRule="auto"/>
        <w:jc w:val="center"/>
        <w:rPr>
          <w:rFonts w:hint="eastAsia"/>
          <w:lang w:eastAsia="zh-CN"/>
        </w:rPr>
      </w:pPr>
      <w:r>
        <w:rPr>
          <w:rFonts w:ascii="黑体" w:eastAsia="黑体" w:hAnsi="黑体"/>
          <w:b/>
          <w:sz w:val="30"/>
          <w:lang w:eastAsia="zh-CN"/>
        </w:rPr>
        <w:lastRenderedPageBreak/>
        <w:t>1  问题的提出（绪论）</w:t>
      </w:r>
    </w:p>
    <w:p w14:paraId="02EB69E2" w14:textId="77777777" w:rsidR="0076135F" w:rsidRDefault="00000000">
      <w:pPr>
        <w:spacing w:after="0" w:line="360" w:lineRule="auto"/>
        <w:rPr>
          <w:rFonts w:hint="eastAsia"/>
          <w:lang w:eastAsia="zh-CN"/>
        </w:rPr>
      </w:pPr>
      <w:r>
        <w:rPr>
          <w:rFonts w:ascii="黑体" w:eastAsia="黑体" w:hAnsi="黑体"/>
          <w:b/>
          <w:sz w:val="28"/>
          <w:lang w:eastAsia="zh-CN"/>
        </w:rPr>
        <w:t>1.1  课题设计的目的和意义</w:t>
      </w:r>
    </w:p>
    <w:p w14:paraId="1C49AEA3" w14:textId="77777777" w:rsidR="0076135F" w:rsidRDefault="00000000">
      <w:pPr>
        <w:spacing w:after="0" w:line="360" w:lineRule="auto"/>
        <w:ind w:firstLine="480"/>
        <w:rPr>
          <w:rFonts w:hint="eastAsia"/>
          <w:lang w:eastAsia="zh-CN"/>
        </w:rPr>
      </w:pPr>
      <w:r>
        <w:rPr>
          <w:lang w:eastAsia="zh-CN"/>
        </w:rPr>
        <w:t>（论述课题设计的目的、意义，以及设计的必要性。）</w:t>
      </w:r>
    </w:p>
    <w:p w14:paraId="51BD6B26" w14:textId="77777777" w:rsidR="0076135F" w:rsidRDefault="00000000">
      <w:pPr>
        <w:spacing w:after="0" w:line="360" w:lineRule="auto"/>
        <w:ind w:firstLine="480"/>
        <w:rPr>
          <w:rFonts w:hint="eastAsia"/>
          <w:lang w:eastAsia="zh-CN"/>
        </w:rPr>
      </w:pPr>
      <w:r>
        <w:rPr>
          <w:color w:val="B4B4B4"/>
          <w:lang w:eastAsia="zh-CN"/>
        </w:rPr>
        <w:t>【请在此处撰写课题设计的目的和意义】</w:t>
      </w:r>
    </w:p>
    <w:p w14:paraId="6AC469AB" w14:textId="77777777" w:rsidR="0076135F" w:rsidRDefault="00000000">
      <w:pPr>
        <w:spacing w:after="0" w:line="360" w:lineRule="auto"/>
        <w:rPr>
          <w:rFonts w:hint="eastAsia"/>
          <w:lang w:eastAsia="zh-CN"/>
        </w:rPr>
      </w:pPr>
      <w:r>
        <w:rPr>
          <w:rFonts w:ascii="黑体" w:eastAsia="黑体" w:hAnsi="黑体"/>
          <w:b/>
          <w:sz w:val="28"/>
          <w:lang w:eastAsia="zh-CN"/>
        </w:rPr>
        <w:t>1.2  国内外研究现状</w:t>
      </w:r>
    </w:p>
    <w:p w14:paraId="0C16AF4C" w14:textId="77777777" w:rsidR="0076135F" w:rsidRDefault="00000000">
      <w:pPr>
        <w:spacing w:after="0" w:line="360" w:lineRule="auto"/>
        <w:ind w:firstLine="480"/>
        <w:rPr>
          <w:rFonts w:hint="eastAsia"/>
          <w:lang w:eastAsia="zh-CN"/>
        </w:rPr>
      </w:pPr>
      <w:r>
        <w:rPr>
          <w:lang w:eastAsia="zh-CN"/>
        </w:rPr>
        <w:t>（论述目前有关研究的现状，包括国内外相关系统的分析比较。）</w:t>
      </w:r>
    </w:p>
    <w:p w14:paraId="5D4FB8EB" w14:textId="77777777" w:rsidR="0076135F" w:rsidRDefault="00000000">
      <w:pPr>
        <w:spacing w:after="0" w:line="360" w:lineRule="auto"/>
        <w:ind w:firstLine="480"/>
        <w:rPr>
          <w:rFonts w:hint="eastAsia"/>
          <w:lang w:eastAsia="zh-CN"/>
        </w:rPr>
      </w:pPr>
      <w:r>
        <w:rPr>
          <w:color w:val="B4B4B4"/>
          <w:lang w:eastAsia="zh-CN"/>
        </w:rPr>
        <w:t>【请在此处撰写国内外研究现状】</w:t>
      </w:r>
    </w:p>
    <w:p w14:paraId="5676060E" w14:textId="77777777" w:rsidR="0076135F" w:rsidRDefault="00000000">
      <w:pPr>
        <w:spacing w:after="0" w:line="360" w:lineRule="auto"/>
        <w:rPr>
          <w:rFonts w:hint="eastAsia"/>
          <w:lang w:eastAsia="zh-CN"/>
        </w:rPr>
      </w:pPr>
      <w:r>
        <w:rPr>
          <w:rFonts w:ascii="黑体" w:eastAsia="黑体" w:hAnsi="黑体"/>
          <w:b/>
          <w:sz w:val="28"/>
          <w:lang w:eastAsia="zh-CN"/>
        </w:rPr>
        <w:t>1.3  课题设计的主要内容</w:t>
      </w:r>
    </w:p>
    <w:p w14:paraId="08D33C81" w14:textId="77777777" w:rsidR="0076135F" w:rsidRDefault="00000000">
      <w:pPr>
        <w:spacing w:after="0" w:line="360" w:lineRule="auto"/>
        <w:ind w:firstLine="480"/>
        <w:rPr>
          <w:rFonts w:hint="eastAsia"/>
          <w:lang w:eastAsia="zh-CN"/>
        </w:rPr>
      </w:pPr>
      <w:r>
        <w:rPr>
          <w:lang w:eastAsia="zh-CN"/>
        </w:rPr>
        <w:t>（概述本课题设计的主要工作内容，简述报告的组织结构。）</w:t>
      </w:r>
    </w:p>
    <w:p w14:paraId="2AC4C62E" w14:textId="77777777" w:rsidR="0076135F" w:rsidRDefault="00000000">
      <w:pPr>
        <w:spacing w:after="0" w:line="360" w:lineRule="auto"/>
        <w:ind w:firstLine="480"/>
        <w:rPr>
          <w:rFonts w:hint="eastAsia"/>
          <w:lang w:eastAsia="zh-CN"/>
        </w:rPr>
      </w:pPr>
      <w:r>
        <w:rPr>
          <w:color w:val="B4B4B4"/>
          <w:lang w:eastAsia="zh-CN"/>
        </w:rPr>
        <w:t>【请在此处撰写课题设计的主要内容】</w:t>
      </w:r>
    </w:p>
    <w:p w14:paraId="59F397B8" w14:textId="77777777" w:rsidR="0076135F" w:rsidRDefault="00000000">
      <w:pPr>
        <w:rPr>
          <w:rFonts w:hint="eastAsia"/>
          <w:lang w:eastAsia="zh-CN"/>
        </w:rPr>
      </w:pPr>
      <w:r>
        <w:rPr>
          <w:lang w:eastAsia="zh-CN"/>
        </w:rPr>
        <w:br w:type="page"/>
      </w:r>
    </w:p>
    <w:p w14:paraId="711052D8" w14:textId="77777777" w:rsidR="0076135F" w:rsidRDefault="00000000">
      <w:pPr>
        <w:spacing w:before="120" w:after="120" w:line="360" w:lineRule="auto"/>
        <w:jc w:val="center"/>
        <w:rPr>
          <w:rFonts w:hint="eastAsia"/>
          <w:lang w:eastAsia="zh-CN"/>
        </w:rPr>
      </w:pPr>
      <w:r>
        <w:rPr>
          <w:rFonts w:ascii="黑体" w:eastAsia="黑体" w:hAnsi="黑体"/>
          <w:b/>
          <w:sz w:val="30"/>
          <w:lang w:eastAsia="zh-CN"/>
        </w:rPr>
        <w:lastRenderedPageBreak/>
        <w:t>2  需求分析</w:t>
      </w:r>
    </w:p>
    <w:p w14:paraId="1A4722FB" w14:textId="77777777" w:rsidR="0076135F" w:rsidRDefault="00000000">
      <w:pPr>
        <w:spacing w:after="0" w:line="360" w:lineRule="auto"/>
        <w:rPr>
          <w:rFonts w:hint="eastAsia"/>
          <w:lang w:eastAsia="zh-CN"/>
        </w:rPr>
      </w:pPr>
      <w:r>
        <w:rPr>
          <w:rFonts w:ascii="黑体" w:eastAsia="黑体" w:hAnsi="黑体"/>
          <w:b/>
          <w:sz w:val="28"/>
          <w:lang w:eastAsia="zh-CN"/>
        </w:rPr>
        <w:t>2.1  任务概述</w:t>
      </w:r>
    </w:p>
    <w:p w14:paraId="3615AA10" w14:textId="77777777" w:rsidR="0076135F" w:rsidRDefault="00000000">
      <w:pPr>
        <w:spacing w:after="0" w:line="360" w:lineRule="auto"/>
        <w:rPr>
          <w:rFonts w:hint="eastAsia"/>
          <w:lang w:eastAsia="zh-CN"/>
        </w:rPr>
      </w:pPr>
      <w:r>
        <w:rPr>
          <w:rFonts w:ascii="黑体" w:eastAsia="黑体" w:hAnsi="黑体"/>
          <w:lang w:eastAsia="zh-CN"/>
        </w:rPr>
        <w:t>2.1.1  目标</w:t>
      </w:r>
    </w:p>
    <w:p w14:paraId="7829E819" w14:textId="77777777" w:rsidR="0076135F" w:rsidRDefault="00000000">
      <w:pPr>
        <w:spacing w:after="0" w:line="360" w:lineRule="auto"/>
        <w:ind w:firstLine="480"/>
        <w:rPr>
          <w:rFonts w:hint="eastAsia"/>
          <w:lang w:eastAsia="zh-CN"/>
        </w:rPr>
      </w:pPr>
      <w:r>
        <w:rPr>
          <w:lang w:eastAsia="zh-CN"/>
        </w:rPr>
        <w:t>（阐明该项软件开发的意图、应用目标、作用范围。解释被开发软件与其他有关软件之间的关系。可使用方框图说明系统组成和各部分联系与接口。）</w:t>
      </w:r>
    </w:p>
    <w:p w14:paraId="7ABA0170" w14:textId="77777777" w:rsidR="0076135F" w:rsidRDefault="00000000">
      <w:pPr>
        <w:spacing w:after="0" w:line="360" w:lineRule="auto"/>
        <w:ind w:firstLine="480"/>
        <w:rPr>
          <w:rFonts w:hint="eastAsia"/>
          <w:lang w:eastAsia="zh-CN"/>
        </w:rPr>
      </w:pPr>
      <w:r>
        <w:rPr>
          <w:color w:val="B4B4B4"/>
          <w:lang w:eastAsia="zh-CN"/>
        </w:rPr>
        <w:t>【请在此处撰写开发目标，包括系统组成框图（可选）】</w:t>
      </w:r>
    </w:p>
    <w:p w14:paraId="4CD6175A" w14:textId="77777777" w:rsidR="0076135F" w:rsidRDefault="00000000">
      <w:pPr>
        <w:spacing w:after="0" w:line="360" w:lineRule="auto"/>
        <w:rPr>
          <w:rFonts w:hint="eastAsia"/>
          <w:lang w:eastAsia="zh-CN"/>
        </w:rPr>
      </w:pPr>
      <w:r>
        <w:rPr>
          <w:rFonts w:ascii="黑体" w:eastAsia="黑体" w:hAnsi="黑体"/>
          <w:lang w:eastAsia="zh-CN"/>
        </w:rPr>
        <w:t>2.1.2  运行环境</w:t>
      </w:r>
    </w:p>
    <w:p w14:paraId="4C4AC6AA" w14:textId="77777777" w:rsidR="0076135F" w:rsidRDefault="00000000">
      <w:pPr>
        <w:spacing w:after="0" w:line="360" w:lineRule="auto"/>
        <w:ind w:firstLine="480"/>
        <w:rPr>
          <w:rFonts w:hint="eastAsia"/>
          <w:lang w:eastAsia="zh-CN"/>
        </w:rPr>
      </w:pPr>
      <w:r>
        <w:rPr>
          <w:lang w:eastAsia="zh-CN"/>
        </w:rPr>
        <w:t>（列出本软件的硬件环境和软件环境。）</w:t>
      </w:r>
    </w:p>
    <w:p w14:paraId="6BB441F8" w14:textId="77777777" w:rsidR="0076135F" w:rsidRDefault="00000000">
      <w:pPr>
        <w:spacing w:after="0" w:line="360" w:lineRule="auto"/>
        <w:ind w:firstLine="480"/>
        <w:rPr>
          <w:rFonts w:hint="eastAsia"/>
          <w:lang w:eastAsia="zh-CN"/>
        </w:rPr>
      </w:pPr>
      <w:r>
        <w:rPr>
          <w:color w:val="B4B4B4"/>
          <w:lang w:eastAsia="zh-CN"/>
        </w:rPr>
        <w:t>【请在此处列出硬件环境（CPU、内存、存储等）和软件环境（操作系统、数据库、编译器等）】</w:t>
      </w:r>
    </w:p>
    <w:p w14:paraId="7D53BB9B" w14:textId="77777777" w:rsidR="0076135F" w:rsidRDefault="00000000">
      <w:pPr>
        <w:spacing w:after="0" w:line="360" w:lineRule="auto"/>
        <w:rPr>
          <w:rFonts w:hint="eastAsia"/>
          <w:lang w:eastAsia="zh-CN"/>
        </w:rPr>
      </w:pPr>
      <w:r>
        <w:rPr>
          <w:rFonts w:ascii="黑体" w:eastAsia="黑体" w:hAnsi="黑体"/>
          <w:lang w:eastAsia="zh-CN"/>
        </w:rPr>
        <w:t>2.1.3  假定和约束</w:t>
      </w:r>
    </w:p>
    <w:p w14:paraId="10511489" w14:textId="77777777" w:rsidR="0076135F" w:rsidRDefault="00000000">
      <w:pPr>
        <w:spacing w:after="0" w:line="360" w:lineRule="auto"/>
        <w:ind w:firstLine="480"/>
        <w:rPr>
          <w:rFonts w:hint="eastAsia"/>
          <w:lang w:eastAsia="zh-CN"/>
        </w:rPr>
      </w:pPr>
      <w:r>
        <w:rPr>
          <w:lang w:eastAsia="zh-CN"/>
        </w:rPr>
        <w:t>（列出软件开发工作的假定和约束，如经费限制、开发期限、技术</w:t>
      </w:r>
      <w:proofErr w:type="gramStart"/>
      <w:r>
        <w:rPr>
          <w:lang w:eastAsia="zh-CN"/>
        </w:rPr>
        <w:t>栈</w:t>
      </w:r>
      <w:proofErr w:type="gramEnd"/>
      <w:r>
        <w:rPr>
          <w:lang w:eastAsia="zh-CN"/>
        </w:rPr>
        <w:t>约束等。）</w:t>
      </w:r>
    </w:p>
    <w:p w14:paraId="118D7C8D" w14:textId="77777777" w:rsidR="0076135F" w:rsidRDefault="00000000">
      <w:pPr>
        <w:spacing w:after="0" w:line="360" w:lineRule="auto"/>
        <w:ind w:firstLine="480"/>
        <w:rPr>
          <w:rFonts w:hint="eastAsia"/>
          <w:lang w:eastAsia="zh-CN"/>
        </w:rPr>
      </w:pPr>
      <w:r>
        <w:rPr>
          <w:color w:val="B4B4B4"/>
          <w:lang w:eastAsia="zh-CN"/>
        </w:rPr>
        <w:t>【请在此处列出假定和约束条件】</w:t>
      </w:r>
    </w:p>
    <w:p w14:paraId="7BEFEA36" w14:textId="77777777" w:rsidR="0076135F" w:rsidRDefault="00000000">
      <w:pPr>
        <w:spacing w:after="0" w:line="360" w:lineRule="auto"/>
        <w:rPr>
          <w:rFonts w:hint="eastAsia"/>
          <w:lang w:eastAsia="zh-CN"/>
        </w:rPr>
      </w:pPr>
      <w:r>
        <w:rPr>
          <w:rFonts w:ascii="黑体" w:eastAsia="黑体" w:hAnsi="黑体"/>
          <w:b/>
          <w:sz w:val="28"/>
          <w:lang w:eastAsia="zh-CN"/>
        </w:rPr>
        <w:t>2.2  需求规定</w:t>
      </w:r>
    </w:p>
    <w:p w14:paraId="3DF91446" w14:textId="77777777" w:rsidR="0076135F" w:rsidRDefault="00000000">
      <w:pPr>
        <w:spacing w:after="0" w:line="360" w:lineRule="auto"/>
        <w:rPr>
          <w:rFonts w:hint="eastAsia"/>
          <w:lang w:eastAsia="zh-CN"/>
        </w:rPr>
      </w:pPr>
      <w:r>
        <w:rPr>
          <w:rFonts w:ascii="黑体" w:eastAsia="黑体" w:hAnsi="黑体"/>
          <w:lang w:eastAsia="zh-CN"/>
        </w:rPr>
        <w:t>2.2.1  对功能的规定</w:t>
      </w:r>
    </w:p>
    <w:p w14:paraId="178BA89C" w14:textId="77777777" w:rsidR="0076135F" w:rsidRDefault="00000000">
      <w:pPr>
        <w:spacing w:after="0" w:line="360" w:lineRule="auto"/>
        <w:ind w:firstLine="480"/>
        <w:rPr>
          <w:rFonts w:hint="eastAsia"/>
          <w:lang w:eastAsia="zh-CN"/>
        </w:rPr>
      </w:pPr>
      <w:r>
        <w:rPr>
          <w:lang w:eastAsia="zh-CN"/>
        </w:rPr>
        <w:t>（用列表（如IPO表）逐项定量和定性叙述功能要求。使用数据流图（DFD）建立功能模型，使用E-R图建立数据模型。说明功能划分逻辑模块及功能描述。）</w:t>
      </w:r>
    </w:p>
    <w:p w14:paraId="63D020B7" w14:textId="77777777" w:rsidR="0076135F" w:rsidRDefault="00000000">
      <w:pPr>
        <w:spacing w:after="0" w:line="360" w:lineRule="auto"/>
        <w:ind w:firstLine="480"/>
        <w:rPr>
          <w:rFonts w:hint="eastAsia"/>
          <w:lang w:eastAsia="zh-CN"/>
        </w:rPr>
      </w:pPr>
      <w:r>
        <w:rPr>
          <w:color w:val="B4B4B4"/>
          <w:lang w:eastAsia="zh-CN"/>
        </w:rPr>
        <w:t>【请在此处撰写功能规定：</w:t>
      </w:r>
      <w:r>
        <w:rPr>
          <w:color w:val="B4B4B4"/>
          <w:lang w:eastAsia="zh-CN"/>
        </w:rPr>
        <w:br/>
        <w:t>(1) 功能模块划分与描述</w:t>
      </w:r>
      <w:r>
        <w:rPr>
          <w:color w:val="B4B4B4"/>
          <w:lang w:eastAsia="zh-CN"/>
        </w:rPr>
        <w:br/>
        <w:t>(2) 数据流图（顶层+一层DFD）</w:t>
      </w:r>
      <w:r>
        <w:rPr>
          <w:color w:val="B4B4B4"/>
          <w:lang w:eastAsia="zh-CN"/>
        </w:rPr>
        <w:br/>
        <w:t>(3) IPO表</w:t>
      </w:r>
      <w:r>
        <w:rPr>
          <w:color w:val="B4B4B4"/>
          <w:lang w:eastAsia="zh-CN"/>
        </w:rPr>
        <w:br/>
        <w:t>(4) 概念模型E-R图】</w:t>
      </w:r>
    </w:p>
    <w:p w14:paraId="42840796" w14:textId="77777777" w:rsidR="0076135F" w:rsidRDefault="00000000">
      <w:pPr>
        <w:spacing w:after="0" w:line="360" w:lineRule="auto"/>
        <w:rPr>
          <w:rFonts w:hint="eastAsia"/>
          <w:lang w:eastAsia="zh-CN"/>
        </w:rPr>
      </w:pPr>
      <w:r>
        <w:rPr>
          <w:rFonts w:ascii="黑体" w:eastAsia="黑体" w:hAnsi="黑体"/>
          <w:lang w:eastAsia="zh-CN"/>
        </w:rPr>
        <w:t>2.2.2  对性能的规定</w:t>
      </w:r>
    </w:p>
    <w:p w14:paraId="5E23F00A" w14:textId="77777777" w:rsidR="0076135F" w:rsidRDefault="00000000">
      <w:pPr>
        <w:spacing w:after="0" w:line="360" w:lineRule="auto"/>
        <w:ind w:firstLine="480"/>
        <w:rPr>
          <w:rFonts w:hint="eastAsia"/>
          <w:lang w:eastAsia="zh-CN"/>
        </w:rPr>
      </w:pPr>
      <w:r>
        <w:rPr>
          <w:lang w:eastAsia="zh-CN"/>
        </w:rPr>
        <w:t>（说明精度要求、时间特性要求（响应时间、更新处理时间、数据转换和传送时间、解题时间等）、灵活性要求（操作方式变化、运行环境变化、接口变化等的适应能力）。）</w:t>
      </w:r>
    </w:p>
    <w:p w14:paraId="23BC94B7" w14:textId="77777777" w:rsidR="0076135F" w:rsidRDefault="00000000">
      <w:pPr>
        <w:spacing w:after="0" w:line="360" w:lineRule="auto"/>
        <w:ind w:firstLine="480"/>
        <w:rPr>
          <w:rFonts w:hint="eastAsia"/>
          <w:lang w:eastAsia="zh-CN"/>
        </w:rPr>
      </w:pPr>
      <w:r>
        <w:rPr>
          <w:color w:val="B4B4B4"/>
          <w:lang w:eastAsia="zh-CN"/>
        </w:rPr>
        <w:t>【请在此处撰写性能规定：</w:t>
      </w:r>
      <w:r>
        <w:rPr>
          <w:color w:val="B4B4B4"/>
          <w:lang w:eastAsia="zh-CN"/>
        </w:rPr>
        <w:br/>
        <w:t>(1) 精度要求</w:t>
      </w:r>
      <w:r>
        <w:rPr>
          <w:color w:val="B4B4B4"/>
          <w:lang w:eastAsia="zh-CN"/>
        </w:rPr>
        <w:br/>
      </w:r>
      <w:r>
        <w:rPr>
          <w:color w:val="B4B4B4"/>
          <w:lang w:eastAsia="zh-CN"/>
        </w:rPr>
        <w:lastRenderedPageBreak/>
        <w:t>(2) 时间特性要求</w:t>
      </w:r>
      <w:r>
        <w:rPr>
          <w:color w:val="B4B4B4"/>
          <w:lang w:eastAsia="zh-CN"/>
        </w:rPr>
        <w:br/>
        <w:t>(3) 灵活性要求】</w:t>
      </w:r>
    </w:p>
    <w:p w14:paraId="14A1E53C" w14:textId="77777777" w:rsidR="0076135F" w:rsidRDefault="00000000">
      <w:pPr>
        <w:spacing w:after="0" w:line="360" w:lineRule="auto"/>
        <w:rPr>
          <w:rFonts w:hint="eastAsia"/>
          <w:lang w:eastAsia="zh-CN"/>
        </w:rPr>
      </w:pPr>
      <w:r>
        <w:rPr>
          <w:rFonts w:ascii="黑体" w:eastAsia="黑体" w:hAnsi="黑体"/>
          <w:b/>
          <w:sz w:val="28"/>
          <w:lang w:eastAsia="zh-CN"/>
        </w:rPr>
        <w:t>2.3  输入输出要求</w:t>
      </w:r>
    </w:p>
    <w:p w14:paraId="21E3DD7B" w14:textId="77777777" w:rsidR="0076135F" w:rsidRDefault="00000000">
      <w:pPr>
        <w:spacing w:after="0" w:line="360" w:lineRule="auto"/>
        <w:ind w:firstLine="480"/>
        <w:rPr>
          <w:rFonts w:hint="eastAsia"/>
          <w:lang w:eastAsia="zh-CN"/>
        </w:rPr>
      </w:pPr>
      <w:r>
        <w:rPr>
          <w:lang w:eastAsia="zh-CN"/>
        </w:rPr>
        <w:t>（解释各输入输出数据类型，逐项说明其媒体、格式、数值范围、精度等，包括正常输出、状态输出及异常输出。）</w:t>
      </w:r>
    </w:p>
    <w:p w14:paraId="3DB47161" w14:textId="77777777" w:rsidR="0076135F" w:rsidRDefault="00000000">
      <w:pPr>
        <w:spacing w:after="0" w:line="360" w:lineRule="auto"/>
        <w:ind w:firstLine="480"/>
        <w:rPr>
          <w:rFonts w:hint="eastAsia"/>
          <w:lang w:eastAsia="zh-CN"/>
        </w:rPr>
      </w:pPr>
      <w:r>
        <w:rPr>
          <w:color w:val="B4B4B4"/>
          <w:lang w:eastAsia="zh-CN"/>
        </w:rPr>
        <w:t>【请在此处撰写输入输出要求】</w:t>
      </w:r>
    </w:p>
    <w:p w14:paraId="4E6E6AD5" w14:textId="77777777" w:rsidR="0076135F" w:rsidRDefault="00000000">
      <w:pPr>
        <w:spacing w:after="0" w:line="360" w:lineRule="auto"/>
        <w:rPr>
          <w:rFonts w:hint="eastAsia"/>
          <w:lang w:eastAsia="zh-CN"/>
        </w:rPr>
      </w:pPr>
      <w:r>
        <w:rPr>
          <w:rFonts w:ascii="黑体" w:eastAsia="黑体" w:hAnsi="黑体"/>
          <w:b/>
          <w:sz w:val="28"/>
          <w:lang w:eastAsia="zh-CN"/>
        </w:rPr>
        <w:t>2.4  数据管理能力要求</w:t>
      </w:r>
    </w:p>
    <w:p w14:paraId="7D0549FD" w14:textId="77777777" w:rsidR="0076135F" w:rsidRDefault="00000000">
      <w:pPr>
        <w:spacing w:after="0" w:line="360" w:lineRule="auto"/>
        <w:ind w:firstLine="480"/>
        <w:rPr>
          <w:rFonts w:hint="eastAsia"/>
          <w:lang w:eastAsia="zh-CN"/>
        </w:rPr>
      </w:pPr>
      <w:r>
        <w:rPr>
          <w:lang w:eastAsia="zh-CN"/>
        </w:rPr>
        <w:t>（说明需要管理的文卷和记录个数、存储大小规模，按可预见增长对存储要求</w:t>
      </w:r>
      <w:proofErr w:type="gramStart"/>
      <w:r>
        <w:rPr>
          <w:lang w:eastAsia="zh-CN"/>
        </w:rPr>
        <w:t>作出</w:t>
      </w:r>
      <w:proofErr w:type="gramEnd"/>
      <w:r>
        <w:rPr>
          <w:lang w:eastAsia="zh-CN"/>
        </w:rPr>
        <w:t>估算。）</w:t>
      </w:r>
    </w:p>
    <w:p w14:paraId="4EF45C3B" w14:textId="77777777" w:rsidR="0076135F" w:rsidRDefault="00000000">
      <w:pPr>
        <w:spacing w:after="0" w:line="360" w:lineRule="auto"/>
        <w:ind w:firstLine="480"/>
        <w:rPr>
          <w:rFonts w:hint="eastAsia"/>
          <w:lang w:eastAsia="zh-CN"/>
        </w:rPr>
      </w:pPr>
      <w:r>
        <w:rPr>
          <w:color w:val="B4B4B4"/>
          <w:lang w:eastAsia="zh-CN"/>
        </w:rPr>
        <w:t>【请在此处撰写数据管理能力要求】</w:t>
      </w:r>
    </w:p>
    <w:p w14:paraId="0F831DE0" w14:textId="77777777" w:rsidR="0076135F" w:rsidRDefault="00000000">
      <w:pPr>
        <w:spacing w:after="0" w:line="360" w:lineRule="auto"/>
        <w:rPr>
          <w:rFonts w:hint="eastAsia"/>
          <w:lang w:eastAsia="zh-CN"/>
        </w:rPr>
      </w:pPr>
      <w:r>
        <w:rPr>
          <w:rFonts w:ascii="黑体" w:eastAsia="黑体" w:hAnsi="黑体"/>
          <w:b/>
          <w:sz w:val="28"/>
          <w:lang w:eastAsia="zh-CN"/>
        </w:rPr>
        <w:t>2.5  故障处理要求</w:t>
      </w:r>
    </w:p>
    <w:p w14:paraId="341DD711" w14:textId="77777777" w:rsidR="0076135F" w:rsidRDefault="00000000">
      <w:pPr>
        <w:spacing w:after="0" w:line="360" w:lineRule="auto"/>
        <w:ind w:firstLine="480"/>
        <w:rPr>
          <w:rFonts w:hint="eastAsia"/>
          <w:lang w:eastAsia="zh-CN"/>
        </w:rPr>
      </w:pPr>
      <w:r>
        <w:rPr>
          <w:lang w:eastAsia="zh-CN"/>
        </w:rPr>
        <w:t>（列出可能的软硬件故障及后果，对故障处理的要求。）</w:t>
      </w:r>
    </w:p>
    <w:p w14:paraId="77D085F5" w14:textId="77777777" w:rsidR="0076135F" w:rsidRDefault="00000000">
      <w:pPr>
        <w:spacing w:after="0" w:line="360" w:lineRule="auto"/>
        <w:ind w:firstLine="480"/>
        <w:rPr>
          <w:rFonts w:hint="eastAsia"/>
          <w:lang w:eastAsia="zh-CN"/>
        </w:rPr>
      </w:pPr>
      <w:r>
        <w:rPr>
          <w:color w:val="B4B4B4"/>
          <w:lang w:eastAsia="zh-CN"/>
        </w:rPr>
        <w:t>【请在此处撰写故障处理要求】</w:t>
      </w:r>
    </w:p>
    <w:p w14:paraId="15AFFF98" w14:textId="77777777" w:rsidR="0076135F" w:rsidRDefault="00000000">
      <w:pPr>
        <w:spacing w:after="0" w:line="360" w:lineRule="auto"/>
        <w:rPr>
          <w:rFonts w:hint="eastAsia"/>
          <w:lang w:eastAsia="zh-CN"/>
        </w:rPr>
      </w:pPr>
      <w:r>
        <w:rPr>
          <w:rFonts w:ascii="黑体" w:eastAsia="黑体" w:hAnsi="黑体"/>
          <w:b/>
          <w:sz w:val="28"/>
          <w:lang w:eastAsia="zh-CN"/>
        </w:rPr>
        <w:t>2.6  其他专门要求</w:t>
      </w:r>
    </w:p>
    <w:p w14:paraId="1BED19CD" w14:textId="77777777" w:rsidR="0076135F" w:rsidRDefault="00000000">
      <w:pPr>
        <w:spacing w:after="0" w:line="360" w:lineRule="auto"/>
        <w:ind w:firstLine="480"/>
        <w:rPr>
          <w:rFonts w:hint="eastAsia"/>
          <w:lang w:eastAsia="zh-CN"/>
        </w:rPr>
      </w:pPr>
      <w:r>
        <w:rPr>
          <w:lang w:eastAsia="zh-CN"/>
        </w:rPr>
        <w:t>（安全保密、使用方便、可维护性、可补充性、易读性、可靠性、运行环境可转换性等特殊要求。）</w:t>
      </w:r>
    </w:p>
    <w:p w14:paraId="72038E0F" w14:textId="77777777" w:rsidR="0076135F" w:rsidRDefault="00000000">
      <w:pPr>
        <w:spacing w:after="0" w:line="360" w:lineRule="auto"/>
        <w:ind w:firstLine="480"/>
        <w:rPr>
          <w:rFonts w:hint="eastAsia"/>
          <w:lang w:eastAsia="zh-CN"/>
        </w:rPr>
      </w:pPr>
      <w:r>
        <w:rPr>
          <w:color w:val="B4B4B4"/>
          <w:lang w:eastAsia="zh-CN"/>
        </w:rPr>
        <w:t>【请在此处撰写其他专门要求】</w:t>
      </w:r>
    </w:p>
    <w:p w14:paraId="0D6DC552" w14:textId="77777777" w:rsidR="0076135F" w:rsidRDefault="00000000">
      <w:pPr>
        <w:spacing w:after="0" w:line="360" w:lineRule="auto"/>
        <w:rPr>
          <w:rFonts w:hint="eastAsia"/>
          <w:lang w:eastAsia="zh-CN"/>
        </w:rPr>
      </w:pPr>
      <w:r>
        <w:rPr>
          <w:rFonts w:ascii="黑体" w:eastAsia="黑体" w:hAnsi="黑体"/>
          <w:b/>
          <w:sz w:val="28"/>
          <w:lang w:eastAsia="zh-CN"/>
        </w:rPr>
        <w:t>2.7  运行环境规定</w:t>
      </w:r>
    </w:p>
    <w:p w14:paraId="4737959C" w14:textId="77777777" w:rsidR="0076135F" w:rsidRDefault="00000000">
      <w:pPr>
        <w:spacing w:after="0" w:line="360" w:lineRule="auto"/>
        <w:rPr>
          <w:rFonts w:hint="eastAsia"/>
          <w:lang w:eastAsia="zh-CN"/>
        </w:rPr>
      </w:pPr>
      <w:r>
        <w:rPr>
          <w:rFonts w:ascii="黑体" w:eastAsia="黑体" w:hAnsi="黑体"/>
          <w:lang w:eastAsia="zh-CN"/>
        </w:rPr>
        <w:t>2.7.1  设备</w:t>
      </w:r>
    </w:p>
    <w:p w14:paraId="3A734BB4" w14:textId="77777777" w:rsidR="0076135F" w:rsidRDefault="00000000">
      <w:pPr>
        <w:spacing w:after="0" w:line="360" w:lineRule="auto"/>
        <w:ind w:firstLine="480"/>
        <w:rPr>
          <w:rFonts w:hint="eastAsia"/>
          <w:lang w:eastAsia="zh-CN"/>
        </w:rPr>
      </w:pPr>
      <w:r>
        <w:rPr>
          <w:color w:val="B4B4B4"/>
          <w:lang w:eastAsia="zh-CN"/>
        </w:rPr>
        <w:t>【列出运行所需硬设备】</w:t>
      </w:r>
    </w:p>
    <w:p w14:paraId="742BFD8C" w14:textId="77777777" w:rsidR="0076135F" w:rsidRDefault="00000000">
      <w:pPr>
        <w:spacing w:after="0" w:line="360" w:lineRule="auto"/>
        <w:rPr>
          <w:rFonts w:hint="eastAsia"/>
          <w:lang w:eastAsia="zh-CN"/>
        </w:rPr>
      </w:pPr>
      <w:r>
        <w:rPr>
          <w:rFonts w:ascii="黑体" w:eastAsia="黑体" w:hAnsi="黑体"/>
          <w:lang w:eastAsia="zh-CN"/>
        </w:rPr>
        <w:t>2.7.2  支持软件</w:t>
      </w:r>
    </w:p>
    <w:p w14:paraId="56AAD6CC" w14:textId="77777777" w:rsidR="0076135F" w:rsidRDefault="00000000">
      <w:pPr>
        <w:spacing w:after="0" w:line="360" w:lineRule="auto"/>
        <w:ind w:firstLine="480"/>
        <w:rPr>
          <w:rFonts w:hint="eastAsia"/>
          <w:lang w:eastAsia="zh-CN"/>
        </w:rPr>
      </w:pPr>
      <w:r>
        <w:rPr>
          <w:color w:val="B4B4B4"/>
          <w:lang w:eastAsia="zh-CN"/>
        </w:rPr>
        <w:t>【列出支持软件（操作系统、编译程序、测试支持软件等）】</w:t>
      </w:r>
    </w:p>
    <w:p w14:paraId="72FF4286" w14:textId="77777777" w:rsidR="0076135F" w:rsidRDefault="00000000">
      <w:pPr>
        <w:spacing w:after="0" w:line="360" w:lineRule="auto"/>
        <w:rPr>
          <w:rFonts w:hint="eastAsia"/>
          <w:lang w:eastAsia="zh-CN"/>
        </w:rPr>
      </w:pPr>
      <w:r>
        <w:rPr>
          <w:rFonts w:ascii="黑体" w:eastAsia="黑体" w:hAnsi="黑体"/>
          <w:lang w:eastAsia="zh-CN"/>
        </w:rPr>
        <w:t>2.7.3  接口</w:t>
      </w:r>
    </w:p>
    <w:p w14:paraId="45A7F688" w14:textId="77777777" w:rsidR="0076135F" w:rsidRDefault="00000000">
      <w:pPr>
        <w:spacing w:after="0" w:line="360" w:lineRule="auto"/>
        <w:ind w:firstLine="480"/>
        <w:rPr>
          <w:rFonts w:hint="eastAsia"/>
          <w:lang w:eastAsia="zh-CN"/>
        </w:rPr>
      </w:pPr>
      <w:r>
        <w:rPr>
          <w:color w:val="B4B4B4"/>
          <w:lang w:eastAsia="zh-CN"/>
        </w:rPr>
        <w:t>【说明同其他软件之间的接口、数据通信协议等】</w:t>
      </w:r>
    </w:p>
    <w:p w14:paraId="57A98FF4" w14:textId="77777777" w:rsidR="0076135F" w:rsidRDefault="00000000">
      <w:pPr>
        <w:spacing w:after="0" w:line="360" w:lineRule="auto"/>
        <w:rPr>
          <w:rFonts w:hint="eastAsia"/>
          <w:lang w:eastAsia="zh-CN"/>
        </w:rPr>
      </w:pPr>
      <w:r>
        <w:rPr>
          <w:rFonts w:ascii="黑体" w:eastAsia="黑体" w:hAnsi="黑体"/>
          <w:lang w:eastAsia="zh-CN"/>
        </w:rPr>
        <w:t>2.7.4  控制</w:t>
      </w:r>
    </w:p>
    <w:p w14:paraId="1F046799" w14:textId="77777777" w:rsidR="0076135F" w:rsidRDefault="00000000">
      <w:pPr>
        <w:spacing w:after="0" w:line="360" w:lineRule="auto"/>
        <w:ind w:firstLine="480"/>
        <w:rPr>
          <w:rFonts w:hint="eastAsia"/>
          <w:lang w:eastAsia="zh-CN"/>
        </w:rPr>
      </w:pPr>
      <w:r>
        <w:rPr>
          <w:color w:val="B4B4B4"/>
          <w:lang w:eastAsia="zh-CN"/>
        </w:rPr>
        <w:t>【说明控制软件运行的方法和控制信号】</w:t>
      </w:r>
    </w:p>
    <w:p w14:paraId="070717E6" w14:textId="77777777" w:rsidR="0076135F" w:rsidRDefault="00000000">
      <w:pPr>
        <w:rPr>
          <w:rFonts w:hint="eastAsia"/>
          <w:lang w:eastAsia="zh-CN"/>
        </w:rPr>
      </w:pPr>
      <w:r>
        <w:rPr>
          <w:lang w:eastAsia="zh-CN"/>
        </w:rPr>
        <w:br w:type="page"/>
      </w:r>
    </w:p>
    <w:p w14:paraId="362C98B0" w14:textId="77777777" w:rsidR="0076135F" w:rsidRDefault="00000000">
      <w:pPr>
        <w:spacing w:before="120" w:after="120" w:line="360" w:lineRule="auto"/>
        <w:jc w:val="center"/>
        <w:rPr>
          <w:rFonts w:hint="eastAsia"/>
          <w:lang w:eastAsia="zh-CN"/>
        </w:rPr>
      </w:pPr>
      <w:r>
        <w:rPr>
          <w:rFonts w:ascii="黑体" w:eastAsia="黑体" w:hAnsi="黑体"/>
          <w:b/>
          <w:sz w:val="30"/>
          <w:lang w:eastAsia="zh-CN"/>
        </w:rPr>
        <w:lastRenderedPageBreak/>
        <w:t>3  总体设计</w:t>
      </w:r>
    </w:p>
    <w:p w14:paraId="67EA7260" w14:textId="77777777" w:rsidR="0076135F" w:rsidRDefault="00000000">
      <w:pPr>
        <w:spacing w:after="0" w:line="360" w:lineRule="auto"/>
        <w:rPr>
          <w:rFonts w:hint="eastAsia"/>
          <w:lang w:eastAsia="zh-CN"/>
        </w:rPr>
      </w:pPr>
      <w:r>
        <w:rPr>
          <w:rFonts w:ascii="黑体" w:eastAsia="黑体" w:hAnsi="黑体"/>
          <w:b/>
          <w:sz w:val="28"/>
          <w:lang w:eastAsia="zh-CN"/>
        </w:rPr>
        <w:t>3.1  基本设计概念和处理流程</w:t>
      </w:r>
    </w:p>
    <w:p w14:paraId="2832AFEF" w14:textId="77777777" w:rsidR="0076135F" w:rsidRDefault="00000000">
      <w:pPr>
        <w:spacing w:after="0" w:line="360" w:lineRule="auto"/>
        <w:ind w:firstLine="480"/>
        <w:rPr>
          <w:rFonts w:hint="eastAsia"/>
          <w:lang w:eastAsia="zh-CN"/>
        </w:rPr>
      </w:pPr>
      <w:r>
        <w:rPr>
          <w:lang w:eastAsia="zh-CN"/>
        </w:rPr>
        <w:t>（说明系统的基本设计概念和处理流程，使用图表形式，如数据流图配合数据字典。）</w:t>
      </w:r>
    </w:p>
    <w:p w14:paraId="3B941C3F" w14:textId="77777777" w:rsidR="0076135F" w:rsidRDefault="00000000">
      <w:pPr>
        <w:spacing w:after="0" w:line="360" w:lineRule="auto"/>
        <w:ind w:firstLine="480"/>
        <w:rPr>
          <w:rFonts w:hint="eastAsia"/>
          <w:lang w:eastAsia="zh-CN"/>
        </w:rPr>
      </w:pPr>
      <w:r>
        <w:rPr>
          <w:color w:val="B4B4B4"/>
          <w:lang w:eastAsia="zh-CN"/>
        </w:rPr>
        <w:t>【请在此处撰写基本设计概念和处理流程（含图表）】</w:t>
      </w:r>
    </w:p>
    <w:p w14:paraId="3C0C6E1C" w14:textId="77777777" w:rsidR="0076135F" w:rsidRDefault="00000000">
      <w:pPr>
        <w:spacing w:after="0" w:line="360" w:lineRule="auto"/>
        <w:rPr>
          <w:rFonts w:hint="eastAsia"/>
          <w:lang w:eastAsia="zh-CN"/>
        </w:rPr>
      </w:pPr>
      <w:r>
        <w:rPr>
          <w:rFonts w:ascii="黑体" w:eastAsia="黑体" w:hAnsi="黑体"/>
          <w:b/>
          <w:sz w:val="28"/>
          <w:lang w:eastAsia="zh-CN"/>
        </w:rPr>
        <w:t>3.2  系统结构设计</w:t>
      </w:r>
    </w:p>
    <w:p w14:paraId="43E8FE1D" w14:textId="77777777" w:rsidR="0076135F" w:rsidRDefault="00000000">
      <w:pPr>
        <w:spacing w:after="0" w:line="360" w:lineRule="auto"/>
        <w:rPr>
          <w:rFonts w:hint="eastAsia"/>
          <w:lang w:eastAsia="zh-CN"/>
        </w:rPr>
      </w:pPr>
      <w:r>
        <w:rPr>
          <w:rFonts w:ascii="黑体" w:eastAsia="黑体" w:hAnsi="黑体"/>
          <w:lang w:eastAsia="zh-CN"/>
        </w:rPr>
        <w:t>3.2.1  软件总体结构</w:t>
      </w:r>
    </w:p>
    <w:p w14:paraId="5C69857C" w14:textId="77777777" w:rsidR="0076135F" w:rsidRDefault="00000000">
      <w:pPr>
        <w:spacing w:after="0" w:line="360" w:lineRule="auto"/>
        <w:ind w:firstLine="480"/>
        <w:rPr>
          <w:rFonts w:hint="eastAsia"/>
          <w:lang w:eastAsia="zh-CN"/>
        </w:rPr>
      </w:pPr>
      <w:r>
        <w:rPr>
          <w:lang w:eastAsia="zh-CN"/>
        </w:rPr>
        <w:t>（用一览表及框图说明系统元素的划分，扼要说明每个系统元素的标识符和功能，分层次给出各元素之间的控制与被控制关系。可使用HIPO图或面向数据流的设计方法。）</w:t>
      </w:r>
    </w:p>
    <w:p w14:paraId="5732D5EA" w14:textId="77777777" w:rsidR="0076135F" w:rsidRDefault="00000000">
      <w:pPr>
        <w:spacing w:after="0" w:line="360" w:lineRule="auto"/>
        <w:ind w:firstLine="480"/>
        <w:rPr>
          <w:rFonts w:hint="eastAsia"/>
          <w:lang w:eastAsia="zh-CN"/>
        </w:rPr>
      </w:pPr>
      <w:r>
        <w:rPr>
          <w:color w:val="B4B4B4"/>
          <w:lang w:eastAsia="zh-CN"/>
        </w:rPr>
        <w:t>【请在此处撰写软件总体结构（含HIPO图或层次结构图）】</w:t>
      </w:r>
    </w:p>
    <w:p w14:paraId="5445531D" w14:textId="77777777" w:rsidR="0076135F" w:rsidRDefault="00000000">
      <w:pPr>
        <w:spacing w:after="0" w:line="360" w:lineRule="auto"/>
        <w:rPr>
          <w:rFonts w:hint="eastAsia"/>
          <w:lang w:eastAsia="zh-CN"/>
        </w:rPr>
      </w:pPr>
      <w:r>
        <w:rPr>
          <w:rFonts w:ascii="黑体" w:eastAsia="黑体" w:hAnsi="黑体"/>
          <w:lang w:eastAsia="zh-CN"/>
        </w:rPr>
        <w:t>3.2.2  功能需求与程序的关系</w:t>
      </w:r>
    </w:p>
    <w:p w14:paraId="029268F7" w14:textId="77777777" w:rsidR="0076135F" w:rsidRDefault="00000000">
      <w:pPr>
        <w:spacing w:after="0" w:line="360" w:lineRule="auto"/>
        <w:ind w:firstLine="480"/>
        <w:rPr>
          <w:rFonts w:hint="eastAsia"/>
          <w:lang w:eastAsia="zh-CN"/>
        </w:rPr>
      </w:pPr>
      <w:r>
        <w:rPr>
          <w:lang w:eastAsia="zh-CN"/>
        </w:rPr>
        <w:t>（用矩阵图说明各项功能需求的实现同各块程序的分配关系。）</w:t>
      </w:r>
    </w:p>
    <w:p w14:paraId="45D16EA6" w14:textId="77777777" w:rsidR="0076135F" w:rsidRDefault="00000000">
      <w:pPr>
        <w:spacing w:after="0" w:line="360" w:lineRule="auto"/>
        <w:ind w:firstLine="480"/>
        <w:rPr>
          <w:rFonts w:hint="eastAsia"/>
          <w:lang w:eastAsia="zh-CN"/>
        </w:rPr>
      </w:pPr>
      <w:r>
        <w:rPr>
          <w:color w:val="B4B4B4"/>
          <w:lang w:eastAsia="zh-CN"/>
        </w:rPr>
        <w:t>【请在此处插入功能需求与程序的矩阵关系表】</w:t>
      </w:r>
    </w:p>
    <w:p w14:paraId="0E8EA283" w14:textId="77777777" w:rsidR="0076135F" w:rsidRDefault="00000000">
      <w:pPr>
        <w:spacing w:after="0" w:line="360" w:lineRule="auto"/>
        <w:rPr>
          <w:rFonts w:hint="eastAsia"/>
          <w:lang w:eastAsia="zh-CN"/>
        </w:rPr>
      </w:pPr>
      <w:r>
        <w:rPr>
          <w:rFonts w:ascii="黑体" w:eastAsia="黑体" w:hAnsi="黑体"/>
          <w:b/>
          <w:sz w:val="28"/>
          <w:lang w:eastAsia="zh-CN"/>
        </w:rPr>
        <w:t>3.3  接口设计</w:t>
      </w:r>
    </w:p>
    <w:p w14:paraId="10FD3BA8" w14:textId="77777777" w:rsidR="0076135F" w:rsidRDefault="00000000">
      <w:pPr>
        <w:spacing w:after="0" w:line="360" w:lineRule="auto"/>
        <w:rPr>
          <w:rFonts w:hint="eastAsia"/>
          <w:lang w:eastAsia="zh-CN"/>
        </w:rPr>
      </w:pPr>
      <w:r>
        <w:rPr>
          <w:rFonts w:ascii="黑体" w:eastAsia="黑体" w:hAnsi="黑体"/>
          <w:lang w:eastAsia="zh-CN"/>
        </w:rPr>
        <w:t>3.3.1  用户接口</w:t>
      </w:r>
    </w:p>
    <w:p w14:paraId="5DE65B1F" w14:textId="77777777" w:rsidR="0076135F" w:rsidRDefault="00000000">
      <w:pPr>
        <w:spacing w:after="0" w:line="360" w:lineRule="auto"/>
        <w:ind w:firstLine="480"/>
        <w:rPr>
          <w:rFonts w:hint="eastAsia"/>
          <w:lang w:eastAsia="zh-CN"/>
        </w:rPr>
      </w:pPr>
      <w:r>
        <w:rPr>
          <w:lang w:eastAsia="zh-CN"/>
        </w:rPr>
        <w:t>（说明将向用户提供的命令和语法结构，以及软件的回答信息。）</w:t>
      </w:r>
    </w:p>
    <w:p w14:paraId="69428BDA" w14:textId="77777777" w:rsidR="0076135F" w:rsidRDefault="00000000">
      <w:pPr>
        <w:spacing w:after="0" w:line="360" w:lineRule="auto"/>
        <w:ind w:firstLine="480"/>
        <w:rPr>
          <w:rFonts w:hint="eastAsia"/>
          <w:lang w:eastAsia="zh-CN"/>
        </w:rPr>
      </w:pPr>
      <w:r>
        <w:rPr>
          <w:color w:val="B4B4B4"/>
          <w:lang w:eastAsia="zh-CN"/>
        </w:rPr>
        <w:t>【请在此处撰写用户接口设计】</w:t>
      </w:r>
    </w:p>
    <w:p w14:paraId="38FC10FF" w14:textId="77777777" w:rsidR="0076135F" w:rsidRDefault="00000000">
      <w:pPr>
        <w:spacing w:after="0" w:line="360" w:lineRule="auto"/>
        <w:rPr>
          <w:rFonts w:hint="eastAsia"/>
          <w:lang w:eastAsia="zh-CN"/>
        </w:rPr>
      </w:pPr>
      <w:r>
        <w:rPr>
          <w:rFonts w:ascii="黑体" w:eastAsia="黑体" w:hAnsi="黑体"/>
          <w:lang w:eastAsia="zh-CN"/>
        </w:rPr>
        <w:t>3.3.2  外部接口</w:t>
      </w:r>
    </w:p>
    <w:p w14:paraId="3924E892" w14:textId="77777777" w:rsidR="0076135F" w:rsidRDefault="00000000">
      <w:pPr>
        <w:spacing w:after="0" w:line="360" w:lineRule="auto"/>
        <w:ind w:firstLine="480"/>
        <w:rPr>
          <w:rFonts w:hint="eastAsia"/>
          <w:lang w:eastAsia="zh-CN"/>
        </w:rPr>
      </w:pPr>
      <w:r>
        <w:rPr>
          <w:lang w:eastAsia="zh-CN"/>
        </w:rPr>
        <w:t>（说明本系统同外界的所有接口，包括软件与硬件之间、本系统与各支持软件之间的接口关系。）</w:t>
      </w:r>
    </w:p>
    <w:p w14:paraId="57FAEC06" w14:textId="77777777" w:rsidR="0076135F" w:rsidRDefault="00000000">
      <w:pPr>
        <w:spacing w:after="0" w:line="360" w:lineRule="auto"/>
        <w:ind w:firstLine="480"/>
        <w:rPr>
          <w:rFonts w:hint="eastAsia"/>
          <w:lang w:eastAsia="zh-CN"/>
        </w:rPr>
      </w:pPr>
      <w:r>
        <w:rPr>
          <w:color w:val="B4B4B4"/>
          <w:lang w:eastAsia="zh-CN"/>
        </w:rPr>
        <w:t>【请在此处撰写外部接口设计】</w:t>
      </w:r>
    </w:p>
    <w:p w14:paraId="503D8ADB" w14:textId="77777777" w:rsidR="0076135F" w:rsidRDefault="00000000">
      <w:pPr>
        <w:spacing w:after="0" w:line="360" w:lineRule="auto"/>
        <w:rPr>
          <w:rFonts w:hint="eastAsia"/>
          <w:lang w:eastAsia="zh-CN"/>
        </w:rPr>
      </w:pPr>
      <w:r>
        <w:rPr>
          <w:rFonts w:ascii="黑体" w:eastAsia="黑体" w:hAnsi="黑体"/>
          <w:lang w:eastAsia="zh-CN"/>
        </w:rPr>
        <w:t>3.3.3  内部接口</w:t>
      </w:r>
    </w:p>
    <w:p w14:paraId="6404C3E1" w14:textId="77777777" w:rsidR="0076135F" w:rsidRDefault="00000000">
      <w:pPr>
        <w:spacing w:after="0" w:line="360" w:lineRule="auto"/>
        <w:ind w:firstLine="480"/>
        <w:rPr>
          <w:rFonts w:hint="eastAsia"/>
          <w:lang w:eastAsia="zh-CN"/>
        </w:rPr>
      </w:pPr>
      <w:r>
        <w:rPr>
          <w:lang w:eastAsia="zh-CN"/>
        </w:rPr>
        <w:t>（说明本系统之内的各个系统元素之间的接口。）</w:t>
      </w:r>
    </w:p>
    <w:p w14:paraId="25DB8427" w14:textId="77777777" w:rsidR="0076135F" w:rsidRDefault="00000000">
      <w:pPr>
        <w:spacing w:after="0" w:line="360" w:lineRule="auto"/>
        <w:ind w:firstLine="480"/>
        <w:rPr>
          <w:rFonts w:hint="eastAsia"/>
          <w:lang w:eastAsia="zh-CN"/>
        </w:rPr>
      </w:pPr>
      <w:r>
        <w:rPr>
          <w:color w:val="B4B4B4"/>
          <w:lang w:eastAsia="zh-CN"/>
        </w:rPr>
        <w:t>【请在此处撰写内部接口设计】</w:t>
      </w:r>
    </w:p>
    <w:p w14:paraId="716997D8" w14:textId="77777777" w:rsidR="0076135F" w:rsidRDefault="00000000">
      <w:pPr>
        <w:spacing w:after="0" w:line="360" w:lineRule="auto"/>
        <w:rPr>
          <w:rFonts w:hint="eastAsia"/>
          <w:lang w:eastAsia="zh-CN"/>
        </w:rPr>
      </w:pPr>
      <w:r>
        <w:rPr>
          <w:rFonts w:ascii="黑体" w:eastAsia="黑体" w:hAnsi="黑体"/>
          <w:b/>
          <w:sz w:val="28"/>
          <w:lang w:eastAsia="zh-CN"/>
        </w:rPr>
        <w:t>3.4  运行设计</w:t>
      </w:r>
    </w:p>
    <w:p w14:paraId="7AF324D6" w14:textId="77777777" w:rsidR="0076135F" w:rsidRDefault="00000000">
      <w:pPr>
        <w:spacing w:after="0" w:line="360" w:lineRule="auto"/>
        <w:rPr>
          <w:rFonts w:hint="eastAsia"/>
          <w:lang w:eastAsia="zh-CN"/>
        </w:rPr>
      </w:pPr>
      <w:r>
        <w:rPr>
          <w:rFonts w:ascii="黑体" w:eastAsia="黑体" w:hAnsi="黑体"/>
          <w:lang w:eastAsia="zh-CN"/>
        </w:rPr>
        <w:t>3.4.1  运行模块组合</w:t>
      </w:r>
    </w:p>
    <w:p w14:paraId="5CD9312F" w14:textId="77777777" w:rsidR="0076135F" w:rsidRDefault="00000000">
      <w:pPr>
        <w:spacing w:after="0" w:line="360" w:lineRule="auto"/>
        <w:ind w:firstLine="480"/>
        <w:rPr>
          <w:rFonts w:hint="eastAsia"/>
          <w:lang w:eastAsia="zh-CN"/>
        </w:rPr>
      </w:pPr>
      <w:r>
        <w:rPr>
          <w:color w:val="B4B4B4"/>
          <w:lang w:eastAsia="zh-CN"/>
        </w:rPr>
        <w:t>【说明不同外界运行控制下的模块组合】</w:t>
      </w:r>
    </w:p>
    <w:p w14:paraId="1340B344" w14:textId="77777777" w:rsidR="0076135F" w:rsidRDefault="00000000">
      <w:pPr>
        <w:spacing w:after="0" w:line="360" w:lineRule="auto"/>
        <w:rPr>
          <w:rFonts w:hint="eastAsia"/>
          <w:lang w:eastAsia="zh-CN"/>
        </w:rPr>
      </w:pPr>
      <w:r>
        <w:rPr>
          <w:rFonts w:ascii="黑体" w:eastAsia="黑体" w:hAnsi="黑体"/>
          <w:lang w:eastAsia="zh-CN"/>
        </w:rPr>
        <w:t>3.4.2  运行控制</w:t>
      </w:r>
    </w:p>
    <w:p w14:paraId="3429ED5A" w14:textId="77777777" w:rsidR="0076135F" w:rsidRDefault="00000000">
      <w:pPr>
        <w:spacing w:after="0" w:line="360" w:lineRule="auto"/>
        <w:ind w:firstLine="480"/>
        <w:rPr>
          <w:rFonts w:hint="eastAsia"/>
          <w:lang w:eastAsia="zh-CN"/>
        </w:rPr>
      </w:pPr>
      <w:r>
        <w:rPr>
          <w:color w:val="B4B4B4"/>
          <w:lang w:eastAsia="zh-CN"/>
        </w:rPr>
        <w:lastRenderedPageBreak/>
        <w:t>【说明运行控制的方式方法和操作步骤】</w:t>
      </w:r>
    </w:p>
    <w:p w14:paraId="478371A2" w14:textId="77777777" w:rsidR="0076135F" w:rsidRDefault="00000000">
      <w:pPr>
        <w:spacing w:after="0" w:line="360" w:lineRule="auto"/>
        <w:rPr>
          <w:rFonts w:hint="eastAsia"/>
          <w:lang w:eastAsia="zh-CN"/>
        </w:rPr>
      </w:pPr>
      <w:r>
        <w:rPr>
          <w:rFonts w:ascii="黑体" w:eastAsia="黑体" w:hAnsi="黑体"/>
          <w:lang w:eastAsia="zh-CN"/>
        </w:rPr>
        <w:t>3.4.3  运行时间</w:t>
      </w:r>
    </w:p>
    <w:p w14:paraId="18AB28D3" w14:textId="77777777" w:rsidR="0076135F" w:rsidRDefault="00000000">
      <w:pPr>
        <w:spacing w:after="0" w:line="360" w:lineRule="auto"/>
        <w:ind w:firstLine="480"/>
        <w:rPr>
          <w:rFonts w:hint="eastAsia"/>
          <w:lang w:eastAsia="zh-CN"/>
        </w:rPr>
      </w:pPr>
      <w:r>
        <w:rPr>
          <w:color w:val="B4B4B4"/>
          <w:lang w:eastAsia="zh-CN"/>
        </w:rPr>
        <w:t>【说明各运行模块组合占用资源的时间】</w:t>
      </w:r>
    </w:p>
    <w:p w14:paraId="7949D960" w14:textId="77777777" w:rsidR="0076135F" w:rsidRDefault="00000000">
      <w:pPr>
        <w:spacing w:after="0" w:line="360" w:lineRule="auto"/>
        <w:rPr>
          <w:rFonts w:hint="eastAsia"/>
          <w:lang w:eastAsia="zh-CN"/>
        </w:rPr>
      </w:pPr>
      <w:r>
        <w:rPr>
          <w:rFonts w:ascii="黑体" w:eastAsia="黑体" w:hAnsi="黑体"/>
          <w:b/>
          <w:sz w:val="28"/>
          <w:lang w:eastAsia="zh-CN"/>
        </w:rPr>
        <w:t>3.5  概念模型（E-R图）设计</w:t>
      </w:r>
    </w:p>
    <w:p w14:paraId="212536F5" w14:textId="77777777" w:rsidR="0076135F" w:rsidRDefault="00000000">
      <w:pPr>
        <w:spacing w:after="0" w:line="360" w:lineRule="auto"/>
        <w:ind w:firstLine="480"/>
        <w:rPr>
          <w:rFonts w:hint="eastAsia"/>
          <w:lang w:eastAsia="zh-CN"/>
        </w:rPr>
      </w:pPr>
      <w:r>
        <w:rPr>
          <w:lang w:eastAsia="zh-CN"/>
        </w:rPr>
        <w:t>（设计完整的E-R图，转换为关系模型，确定数据库结构，给出每个关系的属性名称、属性类型、属性长度，关系的主键及外键。）</w:t>
      </w:r>
    </w:p>
    <w:p w14:paraId="2BBA0AE1" w14:textId="77777777" w:rsidR="0076135F" w:rsidRDefault="00000000">
      <w:pPr>
        <w:spacing w:after="0" w:line="360" w:lineRule="auto"/>
        <w:ind w:firstLine="480"/>
        <w:rPr>
          <w:rFonts w:hint="eastAsia"/>
          <w:lang w:eastAsia="zh-CN"/>
        </w:rPr>
      </w:pPr>
      <w:r>
        <w:rPr>
          <w:color w:val="B4B4B4"/>
          <w:lang w:eastAsia="zh-CN"/>
        </w:rPr>
        <w:t>【请在此处撰写E-R图设计及关系模型转换（含数据库表结构定义）】</w:t>
      </w:r>
    </w:p>
    <w:p w14:paraId="1B402438" w14:textId="77777777" w:rsidR="0076135F" w:rsidRDefault="00000000">
      <w:pPr>
        <w:spacing w:after="0" w:line="360" w:lineRule="auto"/>
        <w:rPr>
          <w:rFonts w:hint="eastAsia"/>
          <w:lang w:eastAsia="zh-CN"/>
        </w:rPr>
      </w:pPr>
      <w:r>
        <w:rPr>
          <w:rFonts w:ascii="黑体" w:eastAsia="黑体" w:hAnsi="黑体"/>
          <w:b/>
          <w:sz w:val="28"/>
          <w:lang w:eastAsia="zh-CN"/>
        </w:rPr>
        <w:t>3.6  系统出错处理设计</w:t>
      </w:r>
    </w:p>
    <w:p w14:paraId="06BA40F4" w14:textId="77777777" w:rsidR="0076135F" w:rsidRDefault="00000000">
      <w:pPr>
        <w:spacing w:after="0" w:line="360" w:lineRule="auto"/>
        <w:rPr>
          <w:rFonts w:hint="eastAsia"/>
          <w:lang w:eastAsia="zh-CN"/>
        </w:rPr>
      </w:pPr>
      <w:r>
        <w:rPr>
          <w:rFonts w:ascii="黑体" w:eastAsia="黑体" w:hAnsi="黑体"/>
          <w:lang w:eastAsia="zh-CN"/>
        </w:rPr>
        <w:t>3.6.1  出错信息</w:t>
      </w:r>
    </w:p>
    <w:p w14:paraId="325A847E" w14:textId="77777777" w:rsidR="0076135F" w:rsidRDefault="00000000">
      <w:pPr>
        <w:spacing w:after="0" w:line="360" w:lineRule="auto"/>
        <w:ind w:firstLine="480"/>
        <w:rPr>
          <w:rFonts w:hint="eastAsia"/>
          <w:lang w:eastAsia="zh-CN"/>
        </w:rPr>
      </w:pPr>
      <w:r>
        <w:rPr>
          <w:lang w:eastAsia="zh-CN"/>
        </w:rPr>
        <w:t>（用一览表方式说明每种可能的出错或故障情况出现时，系统输出信息的形式、含意及处理方法。）</w:t>
      </w:r>
    </w:p>
    <w:p w14:paraId="5599A3EC" w14:textId="77777777" w:rsidR="0076135F" w:rsidRDefault="00000000">
      <w:pPr>
        <w:spacing w:after="0" w:line="360" w:lineRule="auto"/>
        <w:ind w:firstLine="480"/>
        <w:rPr>
          <w:rFonts w:hint="eastAsia"/>
          <w:lang w:eastAsia="zh-CN"/>
        </w:rPr>
      </w:pPr>
      <w:r>
        <w:rPr>
          <w:color w:val="B4B4B4"/>
          <w:lang w:eastAsia="zh-CN"/>
        </w:rPr>
        <w:t>【请在此处填写出错信息一览表】</w:t>
      </w:r>
    </w:p>
    <w:p w14:paraId="02327FE3" w14:textId="77777777" w:rsidR="0076135F" w:rsidRDefault="00000000">
      <w:pPr>
        <w:spacing w:after="0" w:line="360" w:lineRule="auto"/>
        <w:rPr>
          <w:rFonts w:hint="eastAsia"/>
          <w:lang w:eastAsia="zh-CN"/>
        </w:rPr>
      </w:pPr>
      <w:r>
        <w:rPr>
          <w:rFonts w:ascii="黑体" w:eastAsia="黑体" w:hAnsi="黑体"/>
          <w:lang w:eastAsia="zh-CN"/>
        </w:rPr>
        <w:t>3.6.2  补救措施</w:t>
      </w:r>
    </w:p>
    <w:p w14:paraId="6660D133" w14:textId="77777777" w:rsidR="0076135F" w:rsidRDefault="00000000">
      <w:pPr>
        <w:spacing w:after="0" w:line="360" w:lineRule="auto"/>
        <w:ind w:firstLine="480"/>
        <w:rPr>
          <w:rFonts w:hint="eastAsia"/>
          <w:lang w:eastAsia="zh-CN"/>
        </w:rPr>
      </w:pPr>
      <w:r>
        <w:rPr>
          <w:lang w:eastAsia="zh-CN"/>
        </w:rPr>
        <w:t>（说明故障出现后可能采取的变通措施，包括后备技术、降效技术、恢复及再启动技术。）</w:t>
      </w:r>
    </w:p>
    <w:p w14:paraId="2B46720A" w14:textId="77777777" w:rsidR="0076135F" w:rsidRDefault="00000000">
      <w:pPr>
        <w:spacing w:after="0" w:line="360" w:lineRule="auto"/>
        <w:ind w:firstLine="480"/>
        <w:rPr>
          <w:rFonts w:hint="eastAsia"/>
          <w:lang w:eastAsia="zh-CN"/>
        </w:rPr>
      </w:pPr>
      <w:r>
        <w:rPr>
          <w:color w:val="B4B4B4"/>
          <w:lang w:eastAsia="zh-CN"/>
        </w:rPr>
        <w:t>【请在此处撰写补救措施（后备技术/降效技术/恢复再启动技术）】</w:t>
      </w:r>
    </w:p>
    <w:p w14:paraId="4891B250" w14:textId="77777777" w:rsidR="0076135F" w:rsidRDefault="00000000">
      <w:pPr>
        <w:spacing w:after="0" w:line="360" w:lineRule="auto"/>
        <w:rPr>
          <w:rFonts w:hint="eastAsia"/>
          <w:lang w:eastAsia="zh-CN"/>
        </w:rPr>
      </w:pPr>
      <w:r>
        <w:rPr>
          <w:rFonts w:ascii="黑体" w:eastAsia="黑体" w:hAnsi="黑体"/>
          <w:b/>
          <w:sz w:val="28"/>
          <w:lang w:eastAsia="zh-CN"/>
        </w:rPr>
        <w:t>3.7  系统维护设计</w:t>
      </w:r>
    </w:p>
    <w:p w14:paraId="1872883F" w14:textId="77777777" w:rsidR="0076135F" w:rsidRDefault="00000000">
      <w:pPr>
        <w:spacing w:after="0" w:line="360" w:lineRule="auto"/>
        <w:ind w:firstLine="480"/>
        <w:rPr>
          <w:rFonts w:hint="eastAsia"/>
          <w:lang w:eastAsia="zh-CN"/>
        </w:rPr>
      </w:pPr>
      <w:r>
        <w:rPr>
          <w:lang w:eastAsia="zh-CN"/>
        </w:rPr>
        <w:t>（说明为系统维护方便在程序内部设计中</w:t>
      </w:r>
      <w:proofErr w:type="gramStart"/>
      <w:r>
        <w:rPr>
          <w:lang w:eastAsia="zh-CN"/>
        </w:rPr>
        <w:t>作出</w:t>
      </w:r>
      <w:proofErr w:type="gramEnd"/>
      <w:r>
        <w:rPr>
          <w:lang w:eastAsia="zh-CN"/>
        </w:rPr>
        <w:t>的安排，包括检测点和专用模块。）</w:t>
      </w:r>
    </w:p>
    <w:p w14:paraId="7CE1A2EA" w14:textId="77777777" w:rsidR="0076135F" w:rsidRDefault="00000000">
      <w:pPr>
        <w:spacing w:after="0" w:line="360" w:lineRule="auto"/>
        <w:ind w:firstLine="480"/>
        <w:rPr>
          <w:rFonts w:hint="eastAsia"/>
          <w:lang w:eastAsia="zh-CN"/>
        </w:rPr>
      </w:pPr>
      <w:r>
        <w:rPr>
          <w:color w:val="B4B4B4"/>
          <w:lang w:eastAsia="zh-CN"/>
        </w:rPr>
        <w:t>【请在此处撰写系统维护设计】</w:t>
      </w:r>
    </w:p>
    <w:p w14:paraId="7733D687" w14:textId="77777777" w:rsidR="0076135F" w:rsidRDefault="00000000">
      <w:pPr>
        <w:rPr>
          <w:rFonts w:hint="eastAsia"/>
          <w:lang w:eastAsia="zh-CN"/>
        </w:rPr>
      </w:pPr>
      <w:r>
        <w:rPr>
          <w:lang w:eastAsia="zh-CN"/>
        </w:rPr>
        <w:br w:type="page"/>
      </w:r>
    </w:p>
    <w:p w14:paraId="1AB9EC0F" w14:textId="77777777" w:rsidR="0076135F" w:rsidRDefault="00000000">
      <w:pPr>
        <w:spacing w:before="120" w:after="120" w:line="360" w:lineRule="auto"/>
        <w:jc w:val="center"/>
        <w:rPr>
          <w:rFonts w:hint="eastAsia"/>
          <w:lang w:eastAsia="zh-CN"/>
        </w:rPr>
      </w:pPr>
      <w:r>
        <w:rPr>
          <w:rFonts w:ascii="黑体" w:eastAsia="黑体" w:hAnsi="黑体"/>
          <w:b/>
          <w:sz w:val="30"/>
          <w:lang w:eastAsia="zh-CN"/>
        </w:rPr>
        <w:lastRenderedPageBreak/>
        <w:t>4  详细设计</w:t>
      </w:r>
    </w:p>
    <w:p w14:paraId="69A1CE65" w14:textId="77777777" w:rsidR="0076135F" w:rsidRDefault="00000000">
      <w:pPr>
        <w:spacing w:after="0" w:line="360" w:lineRule="auto"/>
        <w:rPr>
          <w:rFonts w:hint="eastAsia"/>
          <w:lang w:eastAsia="zh-CN"/>
        </w:rPr>
      </w:pPr>
      <w:r>
        <w:rPr>
          <w:rFonts w:ascii="黑体" w:eastAsia="黑体" w:hAnsi="黑体"/>
          <w:b/>
          <w:sz w:val="28"/>
          <w:lang w:eastAsia="zh-CN"/>
        </w:rPr>
        <w:t>4.1  程序系统的结构</w:t>
      </w:r>
    </w:p>
    <w:p w14:paraId="7F77D573" w14:textId="77777777" w:rsidR="0076135F" w:rsidRDefault="00000000">
      <w:pPr>
        <w:spacing w:after="0" w:line="360" w:lineRule="auto"/>
        <w:ind w:firstLine="480"/>
        <w:rPr>
          <w:rFonts w:hint="eastAsia"/>
          <w:lang w:eastAsia="zh-CN"/>
        </w:rPr>
      </w:pPr>
      <w:r>
        <w:rPr>
          <w:lang w:eastAsia="zh-CN"/>
        </w:rPr>
        <w:t>（用一系列图表列出本程序系统内的每个程序（每个模块和子程序）的名称、标识符和它们之间的层次结构关系。）</w:t>
      </w:r>
    </w:p>
    <w:p w14:paraId="33449809" w14:textId="77777777" w:rsidR="0076135F" w:rsidRDefault="00000000">
      <w:pPr>
        <w:spacing w:after="0" w:line="360" w:lineRule="auto"/>
        <w:ind w:firstLine="480"/>
        <w:rPr>
          <w:rFonts w:hint="eastAsia"/>
          <w:lang w:eastAsia="zh-CN"/>
        </w:rPr>
      </w:pPr>
      <w:r>
        <w:rPr>
          <w:color w:val="B4B4B4"/>
          <w:lang w:eastAsia="zh-CN"/>
        </w:rPr>
        <w:t>【请在此处插入程序系统的结构图】</w:t>
      </w:r>
    </w:p>
    <w:p w14:paraId="69896377" w14:textId="77777777" w:rsidR="0076135F" w:rsidRDefault="00000000">
      <w:pPr>
        <w:spacing w:after="0" w:line="360" w:lineRule="auto"/>
        <w:rPr>
          <w:rFonts w:hint="eastAsia"/>
          <w:lang w:eastAsia="zh-CN"/>
        </w:rPr>
      </w:pPr>
      <w:r>
        <w:rPr>
          <w:rFonts w:ascii="黑体" w:eastAsia="黑体" w:hAnsi="黑体"/>
          <w:b/>
          <w:sz w:val="28"/>
          <w:lang w:eastAsia="zh-CN"/>
        </w:rPr>
        <w:t>4.2  模块</w:t>
      </w:r>
      <w:proofErr w:type="gramStart"/>
      <w:r>
        <w:rPr>
          <w:rFonts w:ascii="黑体" w:eastAsia="黑体" w:hAnsi="黑体"/>
          <w:b/>
          <w:sz w:val="28"/>
          <w:lang w:eastAsia="zh-CN"/>
        </w:rPr>
        <w:t>一</w:t>
      </w:r>
      <w:proofErr w:type="gramEnd"/>
      <w:r>
        <w:rPr>
          <w:rFonts w:ascii="黑体" w:eastAsia="黑体" w:hAnsi="黑体"/>
          <w:b/>
          <w:sz w:val="28"/>
          <w:lang w:eastAsia="zh-CN"/>
        </w:rPr>
        <w:t>设计说明（以【模块名称】为例）</w:t>
      </w:r>
    </w:p>
    <w:p w14:paraId="56B9B009" w14:textId="77777777" w:rsidR="0076135F" w:rsidRDefault="00000000">
      <w:pPr>
        <w:spacing w:after="0" w:line="360" w:lineRule="auto"/>
        <w:ind w:firstLine="480"/>
        <w:rPr>
          <w:rFonts w:hint="eastAsia"/>
          <w:lang w:eastAsia="zh-CN"/>
        </w:rPr>
      </w:pPr>
      <w:r>
        <w:rPr>
          <w:lang w:eastAsia="zh-CN"/>
        </w:rPr>
        <w:t>（以下给出针对一般情况的设计提纲。对层次较低的模块，其条目内容若与上层模块相同，只需简单说明。建议至少详细设计3个核心模块。）</w:t>
      </w:r>
    </w:p>
    <w:p w14:paraId="2CA32103" w14:textId="77777777" w:rsidR="0076135F" w:rsidRDefault="00000000">
      <w:pPr>
        <w:spacing w:after="0" w:line="360" w:lineRule="auto"/>
        <w:rPr>
          <w:rFonts w:hint="eastAsia"/>
          <w:lang w:eastAsia="zh-CN"/>
        </w:rPr>
      </w:pPr>
      <w:r>
        <w:rPr>
          <w:rFonts w:ascii="黑体" w:eastAsia="黑体" w:hAnsi="黑体"/>
          <w:lang w:eastAsia="zh-CN"/>
        </w:rPr>
        <w:t>4.2.1  程序描述</w:t>
      </w:r>
    </w:p>
    <w:p w14:paraId="09363E78" w14:textId="77777777" w:rsidR="0076135F" w:rsidRDefault="00000000">
      <w:pPr>
        <w:spacing w:after="0" w:line="360" w:lineRule="auto"/>
        <w:ind w:firstLine="480"/>
        <w:rPr>
          <w:rFonts w:hint="eastAsia"/>
          <w:lang w:eastAsia="zh-CN"/>
        </w:rPr>
      </w:pPr>
      <w:r>
        <w:rPr>
          <w:color w:val="B4B4B4"/>
          <w:lang w:eastAsia="zh-CN"/>
        </w:rPr>
        <w:t>【简要描述，说明设计目的意义，以及程序特点（是否常驻内存、是否子程序、可重入性、处理方式等）。】</w:t>
      </w:r>
    </w:p>
    <w:p w14:paraId="010734EC" w14:textId="77777777" w:rsidR="0076135F" w:rsidRDefault="00000000">
      <w:pPr>
        <w:spacing w:after="0" w:line="360" w:lineRule="auto"/>
        <w:rPr>
          <w:rFonts w:hint="eastAsia"/>
          <w:lang w:eastAsia="zh-CN"/>
        </w:rPr>
      </w:pPr>
      <w:r>
        <w:rPr>
          <w:rFonts w:ascii="黑体" w:eastAsia="黑体" w:hAnsi="黑体"/>
          <w:lang w:eastAsia="zh-CN"/>
        </w:rPr>
        <w:t>4.2.2  功能</w:t>
      </w:r>
    </w:p>
    <w:p w14:paraId="0C860579" w14:textId="77777777" w:rsidR="0076135F" w:rsidRDefault="00000000">
      <w:pPr>
        <w:spacing w:after="0" w:line="360" w:lineRule="auto"/>
        <w:ind w:firstLine="480"/>
        <w:rPr>
          <w:rFonts w:hint="eastAsia"/>
          <w:lang w:eastAsia="zh-CN"/>
        </w:rPr>
      </w:pPr>
      <w:r>
        <w:rPr>
          <w:color w:val="B4B4B4"/>
          <w:lang w:eastAsia="zh-CN"/>
        </w:rPr>
        <w:t>【说明程序应具有的功能，可采用IPO图形式。】</w:t>
      </w:r>
    </w:p>
    <w:p w14:paraId="0C8CAE3B" w14:textId="77777777" w:rsidR="0076135F" w:rsidRDefault="00000000">
      <w:pPr>
        <w:spacing w:after="0" w:line="360" w:lineRule="auto"/>
        <w:rPr>
          <w:rFonts w:hint="eastAsia"/>
          <w:lang w:eastAsia="zh-CN"/>
        </w:rPr>
      </w:pPr>
      <w:r>
        <w:rPr>
          <w:rFonts w:ascii="黑体" w:eastAsia="黑体" w:hAnsi="黑体"/>
          <w:lang w:eastAsia="zh-CN"/>
        </w:rPr>
        <w:t>4.2.3  性能</w:t>
      </w:r>
    </w:p>
    <w:p w14:paraId="0C04C00D" w14:textId="77777777" w:rsidR="0076135F" w:rsidRDefault="00000000">
      <w:pPr>
        <w:spacing w:after="0" w:line="360" w:lineRule="auto"/>
        <w:ind w:firstLine="480"/>
        <w:rPr>
          <w:rFonts w:hint="eastAsia"/>
          <w:lang w:eastAsia="zh-CN"/>
        </w:rPr>
      </w:pPr>
      <w:r>
        <w:rPr>
          <w:color w:val="B4B4B4"/>
          <w:lang w:eastAsia="zh-CN"/>
        </w:rPr>
        <w:t>【说明对程序的全部性能要求，包括精度、灵活性和时间特性。】</w:t>
      </w:r>
    </w:p>
    <w:p w14:paraId="2D486DCE" w14:textId="77777777" w:rsidR="0076135F" w:rsidRDefault="00000000">
      <w:pPr>
        <w:spacing w:after="0" w:line="360" w:lineRule="auto"/>
        <w:rPr>
          <w:rFonts w:hint="eastAsia"/>
          <w:lang w:eastAsia="zh-CN"/>
        </w:rPr>
      </w:pPr>
      <w:r>
        <w:rPr>
          <w:rFonts w:ascii="黑体" w:eastAsia="黑体" w:hAnsi="黑体"/>
          <w:lang w:eastAsia="zh-CN"/>
        </w:rPr>
        <w:t>4.2.4  输入项</w:t>
      </w:r>
    </w:p>
    <w:p w14:paraId="4EA94712" w14:textId="77777777" w:rsidR="0076135F" w:rsidRDefault="00000000">
      <w:pPr>
        <w:spacing w:after="0" w:line="360" w:lineRule="auto"/>
        <w:ind w:firstLine="480"/>
        <w:rPr>
          <w:rFonts w:hint="eastAsia"/>
          <w:lang w:eastAsia="zh-CN"/>
        </w:rPr>
      </w:pPr>
      <w:r>
        <w:rPr>
          <w:color w:val="B4B4B4"/>
          <w:lang w:eastAsia="zh-CN"/>
        </w:rPr>
        <w:t>【给出每个输入项的特性：名称、标识、数据类型和格式、数据值的有效范围、输入的方式、数量和频度、输入媒体、输入数据的来源和安全保密条件等。】</w:t>
      </w:r>
    </w:p>
    <w:p w14:paraId="4F186DD2" w14:textId="77777777" w:rsidR="0076135F" w:rsidRDefault="00000000">
      <w:pPr>
        <w:spacing w:after="0" w:line="360" w:lineRule="auto"/>
        <w:rPr>
          <w:rFonts w:hint="eastAsia"/>
          <w:lang w:eastAsia="zh-CN"/>
        </w:rPr>
      </w:pPr>
      <w:r>
        <w:rPr>
          <w:rFonts w:ascii="黑体" w:eastAsia="黑体" w:hAnsi="黑体"/>
          <w:lang w:eastAsia="zh-CN"/>
        </w:rPr>
        <w:t>4.2.5  输出项</w:t>
      </w:r>
    </w:p>
    <w:p w14:paraId="7739DF36" w14:textId="77777777" w:rsidR="0076135F" w:rsidRDefault="00000000">
      <w:pPr>
        <w:spacing w:after="0" w:line="360" w:lineRule="auto"/>
        <w:ind w:firstLine="480"/>
        <w:rPr>
          <w:rFonts w:hint="eastAsia"/>
          <w:lang w:eastAsia="zh-CN"/>
        </w:rPr>
      </w:pPr>
      <w:r>
        <w:rPr>
          <w:color w:val="B4B4B4"/>
          <w:lang w:eastAsia="zh-CN"/>
        </w:rPr>
        <w:t>【给出每个输出项的特性：名称、标识、数据类型和格式、输出形式、数量和频度、输出媒体、安全保密条件等。】</w:t>
      </w:r>
    </w:p>
    <w:p w14:paraId="0235173A" w14:textId="77777777" w:rsidR="0076135F" w:rsidRDefault="00000000">
      <w:pPr>
        <w:spacing w:after="0" w:line="360" w:lineRule="auto"/>
        <w:rPr>
          <w:rFonts w:hint="eastAsia"/>
          <w:lang w:eastAsia="zh-CN"/>
        </w:rPr>
      </w:pPr>
      <w:r>
        <w:rPr>
          <w:rFonts w:ascii="黑体" w:eastAsia="黑体" w:hAnsi="黑体"/>
          <w:lang w:eastAsia="zh-CN"/>
        </w:rPr>
        <w:t>4.2.6  算法</w:t>
      </w:r>
    </w:p>
    <w:p w14:paraId="49C8C23E" w14:textId="77777777" w:rsidR="0076135F" w:rsidRDefault="00000000">
      <w:pPr>
        <w:spacing w:after="0" w:line="360" w:lineRule="auto"/>
        <w:ind w:firstLine="480"/>
        <w:rPr>
          <w:rFonts w:hint="eastAsia"/>
          <w:lang w:eastAsia="zh-CN"/>
        </w:rPr>
      </w:pPr>
      <w:r>
        <w:rPr>
          <w:color w:val="B4B4B4"/>
          <w:lang w:eastAsia="zh-CN"/>
        </w:rPr>
        <w:t>【详细说明本程序选用的算法、计算公式和计算步骤（使用程序流程图、盒图、PAD图、判定表等）。】</w:t>
      </w:r>
    </w:p>
    <w:p w14:paraId="35D0AAE1" w14:textId="77777777" w:rsidR="0076135F" w:rsidRDefault="00000000">
      <w:pPr>
        <w:spacing w:after="0" w:line="360" w:lineRule="auto"/>
        <w:rPr>
          <w:rFonts w:hint="eastAsia"/>
          <w:lang w:eastAsia="zh-CN"/>
        </w:rPr>
      </w:pPr>
      <w:r>
        <w:rPr>
          <w:rFonts w:ascii="黑体" w:eastAsia="黑体" w:hAnsi="黑体"/>
          <w:lang w:eastAsia="zh-CN"/>
        </w:rPr>
        <w:t>4.2.7  流程逻辑</w:t>
      </w:r>
    </w:p>
    <w:p w14:paraId="213848DD" w14:textId="77777777" w:rsidR="0076135F" w:rsidRDefault="00000000">
      <w:pPr>
        <w:spacing w:after="0" w:line="360" w:lineRule="auto"/>
        <w:ind w:firstLine="480"/>
        <w:rPr>
          <w:rFonts w:hint="eastAsia"/>
          <w:lang w:eastAsia="zh-CN"/>
        </w:rPr>
      </w:pPr>
      <w:r>
        <w:rPr>
          <w:color w:val="B4B4B4"/>
          <w:lang w:eastAsia="zh-CN"/>
        </w:rPr>
        <w:t>【用图表辅以必要说明表示程序的逻辑流程。】</w:t>
      </w:r>
    </w:p>
    <w:p w14:paraId="075018EF" w14:textId="77777777" w:rsidR="0076135F" w:rsidRDefault="00000000">
      <w:pPr>
        <w:spacing w:after="0" w:line="360" w:lineRule="auto"/>
        <w:rPr>
          <w:rFonts w:hint="eastAsia"/>
          <w:lang w:eastAsia="zh-CN"/>
        </w:rPr>
      </w:pPr>
      <w:r>
        <w:rPr>
          <w:rFonts w:ascii="黑体" w:eastAsia="黑体" w:hAnsi="黑体"/>
          <w:lang w:eastAsia="zh-CN"/>
        </w:rPr>
        <w:t>4.2.8  接口</w:t>
      </w:r>
    </w:p>
    <w:p w14:paraId="26D949B7" w14:textId="77777777" w:rsidR="0076135F" w:rsidRDefault="00000000">
      <w:pPr>
        <w:spacing w:after="0" w:line="360" w:lineRule="auto"/>
        <w:ind w:firstLine="480"/>
        <w:rPr>
          <w:rFonts w:hint="eastAsia"/>
          <w:lang w:eastAsia="zh-CN"/>
        </w:rPr>
      </w:pPr>
      <w:r>
        <w:rPr>
          <w:color w:val="B4B4B4"/>
          <w:lang w:eastAsia="zh-CN"/>
        </w:rPr>
        <w:t>【用图说明程序隶属的上层模块及下属于本程序的子程序，说明参数赋值和调用方式。】</w:t>
      </w:r>
    </w:p>
    <w:p w14:paraId="78EDB07E" w14:textId="77777777" w:rsidR="0076135F" w:rsidRDefault="00000000">
      <w:pPr>
        <w:spacing w:after="0" w:line="360" w:lineRule="auto"/>
        <w:rPr>
          <w:rFonts w:hint="eastAsia"/>
          <w:lang w:eastAsia="zh-CN"/>
        </w:rPr>
      </w:pPr>
      <w:r>
        <w:rPr>
          <w:rFonts w:ascii="黑体" w:eastAsia="黑体" w:hAnsi="黑体"/>
          <w:lang w:eastAsia="zh-CN"/>
        </w:rPr>
        <w:lastRenderedPageBreak/>
        <w:t>4.2.9  存储分配</w:t>
      </w:r>
    </w:p>
    <w:p w14:paraId="5198C8C2" w14:textId="77777777" w:rsidR="0076135F" w:rsidRDefault="00000000">
      <w:pPr>
        <w:spacing w:after="0" w:line="360" w:lineRule="auto"/>
        <w:ind w:firstLine="480"/>
        <w:rPr>
          <w:rFonts w:hint="eastAsia"/>
          <w:lang w:eastAsia="zh-CN"/>
        </w:rPr>
      </w:pPr>
      <w:r>
        <w:rPr>
          <w:color w:val="B4B4B4"/>
          <w:lang w:eastAsia="zh-CN"/>
        </w:rPr>
        <w:t>【根据需要说明程序的存储分配。】</w:t>
      </w:r>
    </w:p>
    <w:p w14:paraId="6D5AA566" w14:textId="77777777" w:rsidR="0076135F" w:rsidRDefault="00000000">
      <w:pPr>
        <w:spacing w:after="0" w:line="360" w:lineRule="auto"/>
        <w:rPr>
          <w:rFonts w:hint="eastAsia"/>
          <w:lang w:eastAsia="zh-CN"/>
        </w:rPr>
      </w:pPr>
      <w:r>
        <w:rPr>
          <w:rFonts w:ascii="黑体" w:eastAsia="黑体" w:hAnsi="黑体"/>
          <w:lang w:eastAsia="zh-CN"/>
        </w:rPr>
        <w:t>4.2.10  注释设计</w:t>
      </w:r>
    </w:p>
    <w:p w14:paraId="49881B9C" w14:textId="77777777" w:rsidR="0076135F" w:rsidRDefault="00000000">
      <w:pPr>
        <w:spacing w:after="0" w:line="360" w:lineRule="auto"/>
        <w:ind w:firstLine="480"/>
        <w:rPr>
          <w:rFonts w:hint="eastAsia"/>
          <w:lang w:eastAsia="zh-CN"/>
        </w:rPr>
      </w:pPr>
      <w:r>
        <w:rPr>
          <w:color w:val="B4B4B4"/>
          <w:lang w:eastAsia="zh-CN"/>
        </w:rPr>
        <w:t>【说明程序中安排的注释（模块首部注释、分支点注释、变量注释、逻辑注释等）。】</w:t>
      </w:r>
    </w:p>
    <w:p w14:paraId="05981CB2" w14:textId="77777777" w:rsidR="0076135F" w:rsidRDefault="00000000">
      <w:pPr>
        <w:spacing w:after="0" w:line="360" w:lineRule="auto"/>
        <w:rPr>
          <w:rFonts w:hint="eastAsia"/>
          <w:lang w:eastAsia="zh-CN"/>
        </w:rPr>
      </w:pPr>
      <w:r>
        <w:rPr>
          <w:rFonts w:ascii="黑体" w:eastAsia="黑体" w:hAnsi="黑体"/>
          <w:lang w:eastAsia="zh-CN"/>
        </w:rPr>
        <w:t>4.2.11  限制条件</w:t>
      </w:r>
    </w:p>
    <w:p w14:paraId="37919728" w14:textId="77777777" w:rsidR="0076135F" w:rsidRDefault="00000000">
      <w:pPr>
        <w:spacing w:after="0" w:line="360" w:lineRule="auto"/>
        <w:ind w:firstLine="480"/>
        <w:rPr>
          <w:rFonts w:hint="eastAsia"/>
          <w:lang w:eastAsia="zh-CN"/>
        </w:rPr>
      </w:pPr>
      <w:r>
        <w:rPr>
          <w:color w:val="B4B4B4"/>
          <w:lang w:eastAsia="zh-CN"/>
        </w:rPr>
        <w:t>【说明程序运行中所受限制条件。】</w:t>
      </w:r>
    </w:p>
    <w:p w14:paraId="67609FBD" w14:textId="77777777" w:rsidR="0076135F" w:rsidRDefault="00000000">
      <w:pPr>
        <w:spacing w:after="0" w:line="360" w:lineRule="auto"/>
        <w:rPr>
          <w:rFonts w:hint="eastAsia"/>
          <w:lang w:eastAsia="zh-CN"/>
        </w:rPr>
      </w:pPr>
      <w:r>
        <w:rPr>
          <w:rFonts w:ascii="黑体" w:eastAsia="黑体" w:hAnsi="黑体"/>
          <w:lang w:eastAsia="zh-CN"/>
        </w:rPr>
        <w:t>4.2.12  测试计划</w:t>
      </w:r>
    </w:p>
    <w:p w14:paraId="00DCF712" w14:textId="77777777" w:rsidR="0076135F" w:rsidRDefault="00000000">
      <w:pPr>
        <w:spacing w:after="0" w:line="360" w:lineRule="auto"/>
        <w:ind w:firstLine="480"/>
        <w:rPr>
          <w:rFonts w:hint="eastAsia"/>
          <w:lang w:eastAsia="zh-CN"/>
        </w:rPr>
      </w:pPr>
      <w:r>
        <w:rPr>
          <w:color w:val="B4B4B4"/>
          <w:lang w:eastAsia="zh-CN"/>
        </w:rPr>
        <w:t>【说明单体测试计划，包括技术要求、输入数据、预期结果、进度、人员等。】</w:t>
      </w:r>
    </w:p>
    <w:p w14:paraId="37FF261C" w14:textId="77777777" w:rsidR="0076135F" w:rsidRDefault="00000000">
      <w:pPr>
        <w:spacing w:after="0" w:line="360" w:lineRule="auto"/>
        <w:rPr>
          <w:rFonts w:hint="eastAsia"/>
          <w:lang w:eastAsia="zh-CN"/>
        </w:rPr>
      </w:pPr>
      <w:r>
        <w:rPr>
          <w:rFonts w:ascii="黑体" w:eastAsia="黑体" w:hAnsi="黑体"/>
          <w:lang w:eastAsia="zh-CN"/>
        </w:rPr>
        <w:t>4.2.13  尚未解决的问题</w:t>
      </w:r>
    </w:p>
    <w:p w14:paraId="5265DF55" w14:textId="77777777" w:rsidR="0076135F" w:rsidRDefault="00000000">
      <w:pPr>
        <w:spacing w:after="0" w:line="360" w:lineRule="auto"/>
        <w:ind w:firstLine="480"/>
        <w:rPr>
          <w:rFonts w:hint="eastAsia"/>
          <w:lang w:eastAsia="zh-CN"/>
        </w:rPr>
      </w:pPr>
      <w:r>
        <w:rPr>
          <w:color w:val="B4B4B4"/>
          <w:lang w:eastAsia="zh-CN"/>
        </w:rPr>
        <w:t>【说明设计中尚未解决而在软件完成前必须解决的问题。】</w:t>
      </w:r>
    </w:p>
    <w:p w14:paraId="2935990C" w14:textId="77777777" w:rsidR="0076135F" w:rsidRDefault="00000000">
      <w:pPr>
        <w:spacing w:after="0" w:line="360" w:lineRule="auto"/>
        <w:rPr>
          <w:rFonts w:hint="eastAsia"/>
          <w:lang w:eastAsia="zh-CN"/>
        </w:rPr>
      </w:pPr>
      <w:r>
        <w:rPr>
          <w:rFonts w:ascii="黑体" w:eastAsia="黑体" w:hAnsi="黑体"/>
          <w:b/>
          <w:sz w:val="28"/>
          <w:lang w:eastAsia="zh-CN"/>
        </w:rPr>
        <w:t>4.3  模块</w:t>
      </w:r>
      <w:proofErr w:type="gramStart"/>
      <w:r>
        <w:rPr>
          <w:rFonts w:ascii="黑体" w:eastAsia="黑体" w:hAnsi="黑体"/>
          <w:b/>
          <w:sz w:val="28"/>
          <w:lang w:eastAsia="zh-CN"/>
        </w:rPr>
        <w:t>二设计</w:t>
      </w:r>
      <w:proofErr w:type="gramEnd"/>
      <w:r>
        <w:rPr>
          <w:rFonts w:ascii="黑体" w:eastAsia="黑体" w:hAnsi="黑体"/>
          <w:b/>
          <w:sz w:val="28"/>
          <w:lang w:eastAsia="zh-CN"/>
        </w:rPr>
        <w:t>说明（以【模块名称】为例）</w:t>
      </w:r>
    </w:p>
    <w:p w14:paraId="083D1AAF" w14:textId="77777777" w:rsidR="0076135F" w:rsidRDefault="00000000">
      <w:pPr>
        <w:spacing w:after="0" w:line="360" w:lineRule="auto"/>
        <w:ind w:firstLine="480"/>
        <w:rPr>
          <w:rFonts w:hint="eastAsia"/>
          <w:lang w:eastAsia="zh-CN"/>
        </w:rPr>
      </w:pPr>
      <w:r>
        <w:rPr>
          <w:lang w:eastAsia="zh-CN"/>
        </w:rPr>
        <w:t>（参照4.2节结构对第二个核心模块进行详细设计说明。）</w:t>
      </w:r>
    </w:p>
    <w:p w14:paraId="2B355D54" w14:textId="77777777" w:rsidR="0076135F" w:rsidRDefault="00000000">
      <w:pPr>
        <w:spacing w:after="0" w:line="360" w:lineRule="auto"/>
        <w:ind w:firstLine="480"/>
        <w:rPr>
          <w:rFonts w:hint="eastAsia"/>
          <w:lang w:eastAsia="zh-CN"/>
        </w:rPr>
      </w:pPr>
      <w:r>
        <w:rPr>
          <w:color w:val="B4B4B4"/>
          <w:lang w:eastAsia="zh-CN"/>
        </w:rPr>
        <w:t>【请参照4.2节格式撰写第二个模块的详细设计说明】</w:t>
      </w:r>
    </w:p>
    <w:p w14:paraId="394A2A5F" w14:textId="77777777" w:rsidR="0076135F" w:rsidRDefault="00000000">
      <w:pPr>
        <w:spacing w:after="0" w:line="360" w:lineRule="auto"/>
        <w:rPr>
          <w:rFonts w:hint="eastAsia"/>
          <w:lang w:eastAsia="zh-CN"/>
        </w:rPr>
      </w:pPr>
      <w:r>
        <w:rPr>
          <w:rFonts w:ascii="黑体" w:eastAsia="黑体" w:hAnsi="黑体"/>
          <w:b/>
          <w:sz w:val="28"/>
          <w:lang w:eastAsia="zh-CN"/>
        </w:rPr>
        <w:t>4.4  模块</w:t>
      </w:r>
      <w:proofErr w:type="gramStart"/>
      <w:r>
        <w:rPr>
          <w:rFonts w:ascii="黑体" w:eastAsia="黑体" w:hAnsi="黑体"/>
          <w:b/>
          <w:sz w:val="28"/>
          <w:lang w:eastAsia="zh-CN"/>
        </w:rPr>
        <w:t>三设计</w:t>
      </w:r>
      <w:proofErr w:type="gramEnd"/>
      <w:r>
        <w:rPr>
          <w:rFonts w:ascii="黑体" w:eastAsia="黑体" w:hAnsi="黑体"/>
          <w:b/>
          <w:sz w:val="28"/>
          <w:lang w:eastAsia="zh-CN"/>
        </w:rPr>
        <w:t>说明（以【模块名称】为例）</w:t>
      </w:r>
    </w:p>
    <w:p w14:paraId="6D484398" w14:textId="77777777" w:rsidR="0076135F" w:rsidRDefault="00000000">
      <w:pPr>
        <w:spacing w:after="0" w:line="360" w:lineRule="auto"/>
        <w:ind w:firstLine="480"/>
        <w:rPr>
          <w:rFonts w:hint="eastAsia"/>
          <w:lang w:eastAsia="zh-CN"/>
        </w:rPr>
      </w:pPr>
      <w:r>
        <w:rPr>
          <w:lang w:eastAsia="zh-CN"/>
        </w:rPr>
        <w:t>（参照4.2节结构对第三个核心模块进行详细设计说明。）</w:t>
      </w:r>
    </w:p>
    <w:p w14:paraId="08560A32" w14:textId="77777777" w:rsidR="0076135F" w:rsidRDefault="00000000">
      <w:pPr>
        <w:spacing w:after="0" w:line="360" w:lineRule="auto"/>
        <w:ind w:firstLine="480"/>
        <w:rPr>
          <w:rFonts w:hint="eastAsia"/>
          <w:lang w:eastAsia="zh-CN"/>
        </w:rPr>
      </w:pPr>
      <w:r>
        <w:rPr>
          <w:color w:val="B4B4B4"/>
          <w:lang w:eastAsia="zh-CN"/>
        </w:rPr>
        <w:t>【请参照4.2节格式撰写第三个模块的详细设计说明】</w:t>
      </w:r>
    </w:p>
    <w:p w14:paraId="67D1C9E6" w14:textId="77777777" w:rsidR="0076135F" w:rsidRDefault="00000000">
      <w:pPr>
        <w:spacing w:after="0" w:line="360" w:lineRule="auto"/>
        <w:rPr>
          <w:rFonts w:hint="eastAsia"/>
          <w:lang w:eastAsia="zh-CN"/>
        </w:rPr>
      </w:pPr>
      <w:r>
        <w:rPr>
          <w:rFonts w:ascii="黑体" w:eastAsia="黑体" w:hAnsi="黑体"/>
          <w:b/>
          <w:sz w:val="28"/>
          <w:lang w:eastAsia="zh-CN"/>
        </w:rPr>
        <w:t>4.5  人机界面设计</w:t>
      </w:r>
    </w:p>
    <w:p w14:paraId="763B5D0F" w14:textId="77777777" w:rsidR="0076135F" w:rsidRDefault="00000000">
      <w:pPr>
        <w:spacing w:after="0" w:line="360" w:lineRule="auto"/>
        <w:ind w:firstLine="480"/>
        <w:rPr>
          <w:rFonts w:hint="eastAsia"/>
          <w:lang w:eastAsia="zh-CN"/>
        </w:rPr>
      </w:pPr>
      <w:r>
        <w:rPr>
          <w:lang w:eastAsia="zh-CN"/>
        </w:rPr>
        <w:t>（说明人机界面设计原则（如"黄金原则"），展示主要界面原型，讨论系统响应时间、用户求助机制、出错信息处理、命令</w:t>
      </w:r>
      <w:proofErr w:type="gramStart"/>
      <w:r>
        <w:rPr>
          <w:lang w:eastAsia="zh-CN"/>
        </w:rPr>
        <w:t>交互等</w:t>
      </w:r>
      <w:proofErr w:type="gramEnd"/>
      <w:r>
        <w:rPr>
          <w:lang w:eastAsia="zh-CN"/>
        </w:rPr>
        <w:t>设计问题。）</w:t>
      </w:r>
    </w:p>
    <w:p w14:paraId="5E6E06DA" w14:textId="77777777" w:rsidR="0076135F" w:rsidRDefault="00000000">
      <w:pPr>
        <w:spacing w:after="0" w:line="360" w:lineRule="auto"/>
        <w:ind w:firstLine="480"/>
        <w:rPr>
          <w:rFonts w:hint="eastAsia"/>
          <w:lang w:eastAsia="zh-CN"/>
        </w:rPr>
      </w:pPr>
      <w:r>
        <w:rPr>
          <w:color w:val="B4B4B4"/>
          <w:lang w:eastAsia="zh-CN"/>
        </w:rPr>
        <w:t>【请在此处撰写人机界面设计说明（含界面原型截图或设计稿）】</w:t>
      </w:r>
    </w:p>
    <w:p w14:paraId="3E09C385" w14:textId="77777777" w:rsidR="0076135F" w:rsidRDefault="00000000">
      <w:pPr>
        <w:rPr>
          <w:rFonts w:hint="eastAsia"/>
          <w:lang w:eastAsia="zh-CN"/>
        </w:rPr>
      </w:pPr>
      <w:r>
        <w:rPr>
          <w:lang w:eastAsia="zh-CN"/>
        </w:rPr>
        <w:br w:type="page"/>
      </w:r>
    </w:p>
    <w:p w14:paraId="179E957E" w14:textId="77777777" w:rsidR="0076135F" w:rsidRDefault="00000000">
      <w:pPr>
        <w:spacing w:before="120" w:after="120" w:line="360" w:lineRule="auto"/>
        <w:jc w:val="center"/>
        <w:rPr>
          <w:rFonts w:hint="eastAsia"/>
          <w:lang w:eastAsia="zh-CN"/>
        </w:rPr>
      </w:pPr>
      <w:r>
        <w:rPr>
          <w:rFonts w:ascii="黑体" w:eastAsia="黑体" w:hAnsi="黑体"/>
          <w:b/>
          <w:sz w:val="30"/>
          <w:lang w:eastAsia="zh-CN"/>
        </w:rPr>
        <w:lastRenderedPageBreak/>
        <w:t>5  实现与测试</w:t>
      </w:r>
    </w:p>
    <w:p w14:paraId="39D9C3E3" w14:textId="77777777" w:rsidR="0076135F" w:rsidRDefault="00000000">
      <w:pPr>
        <w:spacing w:after="0" w:line="360" w:lineRule="auto"/>
        <w:rPr>
          <w:rFonts w:hint="eastAsia"/>
          <w:lang w:eastAsia="zh-CN"/>
        </w:rPr>
      </w:pPr>
      <w:r>
        <w:rPr>
          <w:rFonts w:ascii="黑体" w:eastAsia="黑体" w:hAnsi="黑体"/>
          <w:b/>
          <w:sz w:val="28"/>
          <w:lang w:eastAsia="zh-CN"/>
        </w:rPr>
        <w:t>5.1  开发环境与工具</w:t>
      </w:r>
    </w:p>
    <w:p w14:paraId="723CAF62" w14:textId="77777777" w:rsidR="0076135F" w:rsidRDefault="00000000">
      <w:pPr>
        <w:spacing w:after="0" w:line="360" w:lineRule="auto"/>
        <w:ind w:firstLine="480"/>
        <w:rPr>
          <w:rFonts w:hint="eastAsia"/>
          <w:lang w:eastAsia="zh-CN"/>
        </w:rPr>
      </w:pPr>
      <w:r>
        <w:rPr>
          <w:lang w:eastAsia="zh-CN"/>
        </w:rPr>
        <w:t>（列出开发所使用的编程语言、框架、IDE、数据库、版本管理工具等。）</w:t>
      </w:r>
    </w:p>
    <w:p w14:paraId="1D212D3A" w14:textId="77777777" w:rsidR="0076135F" w:rsidRDefault="00000000">
      <w:pPr>
        <w:spacing w:after="0" w:line="360" w:lineRule="auto"/>
        <w:ind w:firstLine="480"/>
        <w:rPr>
          <w:rFonts w:hint="eastAsia"/>
          <w:lang w:eastAsia="zh-CN"/>
        </w:rPr>
      </w:pPr>
      <w:r>
        <w:rPr>
          <w:color w:val="B4B4B4"/>
          <w:lang w:eastAsia="zh-CN"/>
        </w:rPr>
        <w:t>【请在此处列出开发环境与工具】</w:t>
      </w:r>
    </w:p>
    <w:p w14:paraId="1CD0CFD5" w14:textId="77777777" w:rsidR="0076135F" w:rsidRDefault="00000000">
      <w:pPr>
        <w:spacing w:after="0" w:line="360" w:lineRule="auto"/>
        <w:rPr>
          <w:rFonts w:hint="eastAsia"/>
          <w:lang w:eastAsia="zh-CN"/>
        </w:rPr>
      </w:pPr>
      <w:r>
        <w:rPr>
          <w:rFonts w:ascii="黑体" w:eastAsia="黑体" w:hAnsi="黑体"/>
          <w:b/>
          <w:sz w:val="28"/>
          <w:lang w:eastAsia="zh-CN"/>
        </w:rPr>
        <w:t>5.2  主要功能实现说明</w:t>
      </w:r>
    </w:p>
    <w:p w14:paraId="11C1D5FB" w14:textId="77777777" w:rsidR="0076135F" w:rsidRDefault="00000000">
      <w:pPr>
        <w:spacing w:after="0" w:line="360" w:lineRule="auto"/>
        <w:ind w:firstLine="480"/>
        <w:rPr>
          <w:rFonts w:hint="eastAsia"/>
          <w:lang w:eastAsia="zh-CN"/>
        </w:rPr>
      </w:pPr>
      <w:r>
        <w:rPr>
          <w:lang w:eastAsia="zh-CN"/>
        </w:rPr>
        <w:t>（说明系统主要功能的实现思路和关键流程，如</w:t>
      </w:r>
      <w:proofErr w:type="gramStart"/>
      <w:r>
        <w:rPr>
          <w:lang w:eastAsia="zh-CN"/>
        </w:rPr>
        <w:t>需展示</w:t>
      </w:r>
      <w:proofErr w:type="gramEnd"/>
      <w:r>
        <w:rPr>
          <w:lang w:eastAsia="zh-CN"/>
        </w:rPr>
        <w:t>代码以附录形式呈现，不要在正文中贴代码，可使用伪代码。）</w:t>
      </w:r>
    </w:p>
    <w:p w14:paraId="543AA91E" w14:textId="77777777" w:rsidR="0076135F" w:rsidRDefault="00000000">
      <w:pPr>
        <w:spacing w:after="0" w:line="360" w:lineRule="auto"/>
        <w:ind w:firstLine="480"/>
        <w:rPr>
          <w:rFonts w:hint="eastAsia"/>
          <w:lang w:eastAsia="zh-CN"/>
        </w:rPr>
      </w:pPr>
      <w:r>
        <w:rPr>
          <w:color w:val="B4B4B4"/>
          <w:lang w:eastAsia="zh-CN"/>
        </w:rPr>
        <w:t>【请在此处撰写主要功能实现说明（使用伪代码或流程图描述）】</w:t>
      </w:r>
    </w:p>
    <w:p w14:paraId="6976C0CF" w14:textId="77777777" w:rsidR="0076135F" w:rsidRDefault="00000000">
      <w:pPr>
        <w:spacing w:after="0" w:line="360" w:lineRule="auto"/>
        <w:rPr>
          <w:rFonts w:hint="eastAsia"/>
          <w:lang w:eastAsia="zh-CN"/>
        </w:rPr>
      </w:pPr>
      <w:r>
        <w:rPr>
          <w:rFonts w:ascii="黑体" w:eastAsia="黑体" w:hAnsi="黑体"/>
          <w:b/>
          <w:sz w:val="28"/>
          <w:lang w:eastAsia="zh-CN"/>
        </w:rPr>
        <w:t>5.3  测试方案</w:t>
      </w:r>
    </w:p>
    <w:p w14:paraId="0BCFA808" w14:textId="77777777" w:rsidR="0076135F" w:rsidRDefault="00000000">
      <w:pPr>
        <w:spacing w:after="0" w:line="360" w:lineRule="auto"/>
        <w:ind w:firstLine="480"/>
        <w:rPr>
          <w:rFonts w:hint="eastAsia"/>
          <w:lang w:eastAsia="zh-CN"/>
        </w:rPr>
      </w:pPr>
      <w:r>
        <w:rPr>
          <w:lang w:eastAsia="zh-CN"/>
        </w:rPr>
        <w:t>（说明测试策略和测试方案。采用黑盒测试技术：等价类划分、边界值分析、场景法、因果图法、决策表法等。说明测试环境、测试方法及测试范围。）</w:t>
      </w:r>
    </w:p>
    <w:p w14:paraId="386E04C9" w14:textId="77777777" w:rsidR="0076135F" w:rsidRDefault="00000000">
      <w:pPr>
        <w:spacing w:after="0" w:line="360" w:lineRule="auto"/>
        <w:ind w:firstLine="480"/>
        <w:rPr>
          <w:rFonts w:hint="eastAsia"/>
          <w:lang w:eastAsia="zh-CN"/>
        </w:rPr>
      </w:pPr>
      <w:r>
        <w:rPr>
          <w:color w:val="B4B4B4"/>
          <w:lang w:eastAsia="zh-CN"/>
        </w:rPr>
        <w:t>【请在此处撰写测试方案（测试策略、测试环境、测试方法）】</w:t>
      </w:r>
    </w:p>
    <w:p w14:paraId="6FBA709A" w14:textId="77777777" w:rsidR="0076135F" w:rsidRDefault="00000000">
      <w:pPr>
        <w:spacing w:after="0" w:line="360" w:lineRule="auto"/>
        <w:rPr>
          <w:rFonts w:hint="eastAsia"/>
          <w:lang w:eastAsia="zh-CN"/>
        </w:rPr>
      </w:pPr>
      <w:r>
        <w:rPr>
          <w:rFonts w:ascii="黑体" w:eastAsia="黑体" w:hAnsi="黑体"/>
          <w:b/>
          <w:sz w:val="28"/>
          <w:lang w:eastAsia="zh-CN"/>
        </w:rPr>
        <w:t>5.4  测试用例</w:t>
      </w:r>
    </w:p>
    <w:p w14:paraId="5E7EBF20" w14:textId="77777777" w:rsidR="0076135F" w:rsidRDefault="00000000">
      <w:pPr>
        <w:spacing w:after="0" w:line="360" w:lineRule="auto"/>
        <w:ind w:firstLine="480"/>
        <w:rPr>
          <w:rFonts w:hint="eastAsia"/>
        </w:rPr>
      </w:pPr>
      <w:r>
        <w:rPr>
          <w:lang w:eastAsia="zh-CN"/>
        </w:rPr>
        <w:t>（设计详细测试用例，每个测试用例包括三部分：测试数据、预计测试的功能、预期结果。必须包含正常操作和非正常操作的测试用例，并</w:t>
      </w:r>
      <w:proofErr w:type="gramStart"/>
      <w:r>
        <w:rPr>
          <w:lang w:eastAsia="zh-CN"/>
        </w:rPr>
        <w:t>附实际</w:t>
      </w:r>
      <w:proofErr w:type="gramEnd"/>
      <w:r>
        <w:rPr>
          <w:lang w:eastAsia="zh-CN"/>
        </w:rPr>
        <w:t>数据和界面截图。</w:t>
      </w:r>
      <w:r>
        <w:t>）</w:t>
      </w:r>
    </w:p>
    <w:tbl>
      <w:tblPr>
        <w:tblStyle w:val="af4"/>
        <w:tblW w:w="0" w:type="auto"/>
        <w:tblLook w:val="04A0" w:firstRow="1" w:lastRow="0" w:firstColumn="1" w:lastColumn="0" w:noHBand="0" w:noVBand="1"/>
      </w:tblPr>
      <w:tblGrid>
        <w:gridCol w:w="1098"/>
        <w:gridCol w:w="1098"/>
        <w:gridCol w:w="1098"/>
        <w:gridCol w:w="1098"/>
        <w:gridCol w:w="1098"/>
        <w:gridCol w:w="1098"/>
        <w:gridCol w:w="1098"/>
        <w:gridCol w:w="1098"/>
      </w:tblGrid>
      <w:tr w:rsidR="0076135F" w14:paraId="10A2FB2A" w14:textId="77777777">
        <w:tc>
          <w:tcPr>
            <w:tcW w:w="1098" w:type="dxa"/>
          </w:tcPr>
          <w:p w14:paraId="3F772024" w14:textId="77777777" w:rsidR="0076135F" w:rsidRDefault="00000000">
            <w:pPr>
              <w:spacing w:after="0" w:line="240" w:lineRule="auto"/>
              <w:jc w:val="center"/>
              <w:rPr>
                <w:rFonts w:hint="eastAsia"/>
              </w:rPr>
            </w:pPr>
            <w:proofErr w:type="spellStart"/>
            <w:r>
              <w:rPr>
                <w:b/>
                <w:sz w:val="21"/>
              </w:rPr>
              <w:t>用例编号</w:t>
            </w:r>
            <w:proofErr w:type="spellEnd"/>
          </w:p>
        </w:tc>
        <w:tc>
          <w:tcPr>
            <w:tcW w:w="1098" w:type="dxa"/>
          </w:tcPr>
          <w:p w14:paraId="5818E609" w14:textId="77777777" w:rsidR="0076135F" w:rsidRDefault="00000000">
            <w:pPr>
              <w:spacing w:after="0" w:line="240" w:lineRule="auto"/>
              <w:jc w:val="center"/>
              <w:rPr>
                <w:rFonts w:hint="eastAsia"/>
              </w:rPr>
            </w:pPr>
            <w:proofErr w:type="spellStart"/>
            <w:r>
              <w:rPr>
                <w:b/>
                <w:sz w:val="21"/>
              </w:rPr>
              <w:t>测试模块</w:t>
            </w:r>
            <w:proofErr w:type="spellEnd"/>
          </w:p>
        </w:tc>
        <w:tc>
          <w:tcPr>
            <w:tcW w:w="1098" w:type="dxa"/>
          </w:tcPr>
          <w:p w14:paraId="4E3DC2C2" w14:textId="77777777" w:rsidR="0076135F" w:rsidRDefault="00000000">
            <w:pPr>
              <w:spacing w:after="0" w:line="240" w:lineRule="auto"/>
              <w:jc w:val="center"/>
              <w:rPr>
                <w:rFonts w:hint="eastAsia"/>
              </w:rPr>
            </w:pPr>
            <w:proofErr w:type="spellStart"/>
            <w:r>
              <w:rPr>
                <w:b/>
                <w:sz w:val="21"/>
              </w:rPr>
              <w:t>测试项</w:t>
            </w:r>
            <w:proofErr w:type="spellEnd"/>
          </w:p>
        </w:tc>
        <w:tc>
          <w:tcPr>
            <w:tcW w:w="1098" w:type="dxa"/>
          </w:tcPr>
          <w:p w14:paraId="32655E00" w14:textId="77777777" w:rsidR="0076135F" w:rsidRDefault="00000000">
            <w:pPr>
              <w:spacing w:after="0" w:line="240" w:lineRule="auto"/>
              <w:jc w:val="center"/>
              <w:rPr>
                <w:rFonts w:hint="eastAsia"/>
              </w:rPr>
            </w:pPr>
            <w:proofErr w:type="spellStart"/>
            <w:r>
              <w:rPr>
                <w:b/>
                <w:sz w:val="21"/>
              </w:rPr>
              <w:t>输入数据</w:t>
            </w:r>
            <w:proofErr w:type="spellEnd"/>
          </w:p>
        </w:tc>
        <w:tc>
          <w:tcPr>
            <w:tcW w:w="1098" w:type="dxa"/>
          </w:tcPr>
          <w:p w14:paraId="75D3F173" w14:textId="77777777" w:rsidR="0076135F" w:rsidRDefault="00000000">
            <w:pPr>
              <w:spacing w:after="0" w:line="240" w:lineRule="auto"/>
              <w:jc w:val="center"/>
              <w:rPr>
                <w:rFonts w:hint="eastAsia"/>
              </w:rPr>
            </w:pPr>
            <w:proofErr w:type="spellStart"/>
            <w:r>
              <w:rPr>
                <w:b/>
                <w:sz w:val="21"/>
              </w:rPr>
              <w:t>操作步骤</w:t>
            </w:r>
            <w:proofErr w:type="spellEnd"/>
          </w:p>
        </w:tc>
        <w:tc>
          <w:tcPr>
            <w:tcW w:w="1098" w:type="dxa"/>
          </w:tcPr>
          <w:p w14:paraId="5EE2C59B" w14:textId="77777777" w:rsidR="0076135F" w:rsidRDefault="00000000">
            <w:pPr>
              <w:spacing w:after="0" w:line="240" w:lineRule="auto"/>
              <w:jc w:val="center"/>
              <w:rPr>
                <w:rFonts w:hint="eastAsia"/>
              </w:rPr>
            </w:pPr>
            <w:proofErr w:type="spellStart"/>
            <w:r>
              <w:rPr>
                <w:b/>
                <w:sz w:val="21"/>
              </w:rPr>
              <w:t>预期结果</w:t>
            </w:r>
            <w:proofErr w:type="spellEnd"/>
          </w:p>
        </w:tc>
        <w:tc>
          <w:tcPr>
            <w:tcW w:w="1098" w:type="dxa"/>
          </w:tcPr>
          <w:p w14:paraId="3CC3BCD3" w14:textId="77777777" w:rsidR="0076135F" w:rsidRDefault="00000000">
            <w:pPr>
              <w:spacing w:after="0" w:line="240" w:lineRule="auto"/>
              <w:jc w:val="center"/>
              <w:rPr>
                <w:rFonts w:hint="eastAsia"/>
              </w:rPr>
            </w:pPr>
            <w:proofErr w:type="spellStart"/>
            <w:r>
              <w:rPr>
                <w:b/>
                <w:sz w:val="21"/>
              </w:rPr>
              <w:t>实际结果</w:t>
            </w:r>
            <w:proofErr w:type="spellEnd"/>
          </w:p>
        </w:tc>
        <w:tc>
          <w:tcPr>
            <w:tcW w:w="1098" w:type="dxa"/>
          </w:tcPr>
          <w:p w14:paraId="3C2FCB9C" w14:textId="77777777" w:rsidR="0076135F" w:rsidRDefault="00000000">
            <w:pPr>
              <w:spacing w:after="0" w:line="240" w:lineRule="auto"/>
              <w:jc w:val="center"/>
              <w:rPr>
                <w:rFonts w:hint="eastAsia"/>
              </w:rPr>
            </w:pPr>
            <w:proofErr w:type="spellStart"/>
            <w:r>
              <w:rPr>
                <w:b/>
                <w:sz w:val="21"/>
              </w:rPr>
              <w:t>状态</w:t>
            </w:r>
            <w:proofErr w:type="spellEnd"/>
          </w:p>
        </w:tc>
      </w:tr>
      <w:tr w:rsidR="0076135F" w14:paraId="2C9C841A" w14:textId="77777777">
        <w:tc>
          <w:tcPr>
            <w:tcW w:w="1098" w:type="dxa"/>
          </w:tcPr>
          <w:p w14:paraId="578A256A" w14:textId="77777777" w:rsidR="0076135F" w:rsidRDefault="00000000">
            <w:pPr>
              <w:spacing w:after="0" w:line="240" w:lineRule="auto"/>
              <w:jc w:val="center"/>
              <w:rPr>
                <w:rFonts w:hint="eastAsia"/>
              </w:rPr>
            </w:pPr>
            <w:r>
              <w:rPr>
                <w:sz w:val="21"/>
              </w:rPr>
              <w:t>TC-001</w:t>
            </w:r>
          </w:p>
        </w:tc>
        <w:tc>
          <w:tcPr>
            <w:tcW w:w="1098" w:type="dxa"/>
          </w:tcPr>
          <w:p w14:paraId="69CA4552" w14:textId="77777777" w:rsidR="0076135F" w:rsidRDefault="00000000">
            <w:pPr>
              <w:spacing w:after="0" w:line="240" w:lineRule="auto"/>
              <w:jc w:val="center"/>
              <w:rPr>
                <w:rFonts w:hint="eastAsia"/>
              </w:rPr>
            </w:pPr>
            <w:r>
              <w:rPr>
                <w:sz w:val="21"/>
              </w:rPr>
              <w:t>【</w:t>
            </w:r>
            <w:proofErr w:type="spellStart"/>
            <w:r>
              <w:rPr>
                <w:sz w:val="21"/>
              </w:rPr>
              <w:t>模块名</w:t>
            </w:r>
            <w:proofErr w:type="spellEnd"/>
            <w:r>
              <w:rPr>
                <w:sz w:val="21"/>
              </w:rPr>
              <w:t>】</w:t>
            </w:r>
          </w:p>
        </w:tc>
        <w:tc>
          <w:tcPr>
            <w:tcW w:w="1098" w:type="dxa"/>
          </w:tcPr>
          <w:p w14:paraId="0FD2579F" w14:textId="77777777" w:rsidR="0076135F" w:rsidRDefault="00000000">
            <w:pPr>
              <w:spacing w:after="0" w:line="240" w:lineRule="auto"/>
              <w:jc w:val="center"/>
              <w:rPr>
                <w:rFonts w:hint="eastAsia"/>
              </w:rPr>
            </w:pPr>
            <w:r>
              <w:rPr>
                <w:sz w:val="21"/>
              </w:rPr>
              <w:t>【</w:t>
            </w:r>
            <w:proofErr w:type="spellStart"/>
            <w:r>
              <w:rPr>
                <w:sz w:val="21"/>
              </w:rPr>
              <w:t>测试功能</w:t>
            </w:r>
            <w:proofErr w:type="spellEnd"/>
            <w:r>
              <w:rPr>
                <w:sz w:val="21"/>
              </w:rPr>
              <w:t>】</w:t>
            </w:r>
          </w:p>
        </w:tc>
        <w:tc>
          <w:tcPr>
            <w:tcW w:w="1098" w:type="dxa"/>
          </w:tcPr>
          <w:p w14:paraId="137839C5" w14:textId="77777777" w:rsidR="0076135F" w:rsidRDefault="00000000">
            <w:pPr>
              <w:spacing w:after="0" w:line="240" w:lineRule="auto"/>
              <w:jc w:val="center"/>
              <w:rPr>
                <w:rFonts w:hint="eastAsia"/>
              </w:rPr>
            </w:pPr>
            <w:r>
              <w:rPr>
                <w:sz w:val="21"/>
              </w:rPr>
              <w:t>【</w:t>
            </w:r>
            <w:proofErr w:type="spellStart"/>
            <w:r>
              <w:rPr>
                <w:sz w:val="21"/>
              </w:rPr>
              <w:t>测试数据</w:t>
            </w:r>
            <w:proofErr w:type="spellEnd"/>
            <w:r>
              <w:rPr>
                <w:sz w:val="21"/>
              </w:rPr>
              <w:t>】</w:t>
            </w:r>
          </w:p>
        </w:tc>
        <w:tc>
          <w:tcPr>
            <w:tcW w:w="1098" w:type="dxa"/>
          </w:tcPr>
          <w:p w14:paraId="064CE73A" w14:textId="77777777" w:rsidR="0076135F" w:rsidRDefault="00000000">
            <w:pPr>
              <w:spacing w:after="0" w:line="240" w:lineRule="auto"/>
              <w:jc w:val="center"/>
              <w:rPr>
                <w:rFonts w:hint="eastAsia"/>
              </w:rPr>
            </w:pPr>
            <w:r>
              <w:rPr>
                <w:sz w:val="21"/>
              </w:rPr>
              <w:t>【</w:t>
            </w:r>
            <w:proofErr w:type="spellStart"/>
            <w:r>
              <w:rPr>
                <w:sz w:val="21"/>
              </w:rPr>
              <w:t>操作步骤</w:t>
            </w:r>
            <w:proofErr w:type="spellEnd"/>
            <w:r>
              <w:rPr>
                <w:sz w:val="21"/>
              </w:rPr>
              <w:t>】</w:t>
            </w:r>
          </w:p>
        </w:tc>
        <w:tc>
          <w:tcPr>
            <w:tcW w:w="1098" w:type="dxa"/>
          </w:tcPr>
          <w:p w14:paraId="4F4F5970" w14:textId="77777777" w:rsidR="0076135F" w:rsidRDefault="00000000">
            <w:pPr>
              <w:spacing w:after="0" w:line="240" w:lineRule="auto"/>
              <w:jc w:val="center"/>
              <w:rPr>
                <w:rFonts w:hint="eastAsia"/>
              </w:rPr>
            </w:pPr>
            <w:r>
              <w:rPr>
                <w:sz w:val="21"/>
              </w:rPr>
              <w:t>【</w:t>
            </w:r>
            <w:proofErr w:type="spellStart"/>
            <w:r>
              <w:rPr>
                <w:sz w:val="21"/>
              </w:rPr>
              <w:t>预期结果</w:t>
            </w:r>
            <w:proofErr w:type="spellEnd"/>
            <w:r>
              <w:rPr>
                <w:sz w:val="21"/>
              </w:rPr>
              <w:t>】</w:t>
            </w:r>
          </w:p>
        </w:tc>
        <w:tc>
          <w:tcPr>
            <w:tcW w:w="1098" w:type="dxa"/>
          </w:tcPr>
          <w:p w14:paraId="3226EE76" w14:textId="77777777" w:rsidR="0076135F" w:rsidRDefault="00000000">
            <w:pPr>
              <w:spacing w:after="0" w:line="240" w:lineRule="auto"/>
              <w:jc w:val="center"/>
              <w:rPr>
                <w:rFonts w:hint="eastAsia"/>
              </w:rPr>
            </w:pPr>
            <w:r>
              <w:rPr>
                <w:sz w:val="21"/>
              </w:rPr>
              <w:t>【</w:t>
            </w:r>
            <w:proofErr w:type="spellStart"/>
            <w:r>
              <w:rPr>
                <w:sz w:val="21"/>
              </w:rPr>
              <w:t>待填写</w:t>
            </w:r>
            <w:proofErr w:type="spellEnd"/>
            <w:r>
              <w:rPr>
                <w:sz w:val="21"/>
              </w:rPr>
              <w:t>】</w:t>
            </w:r>
          </w:p>
        </w:tc>
        <w:tc>
          <w:tcPr>
            <w:tcW w:w="1098" w:type="dxa"/>
          </w:tcPr>
          <w:p w14:paraId="1A96F75E" w14:textId="77777777" w:rsidR="0076135F" w:rsidRDefault="00000000">
            <w:pPr>
              <w:spacing w:after="0" w:line="240" w:lineRule="auto"/>
              <w:jc w:val="center"/>
              <w:rPr>
                <w:rFonts w:hint="eastAsia"/>
              </w:rPr>
            </w:pPr>
            <w:proofErr w:type="spellStart"/>
            <w:r>
              <w:rPr>
                <w:sz w:val="21"/>
              </w:rPr>
              <w:t>待测</w:t>
            </w:r>
            <w:proofErr w:type="spellEnd"/>
          </w:p>
        </w:tc>
      </w:tr>
      <w:tr w:rsidR="0076135F" w14:paraId="7D8DC260" w14:textId="77777777">
        <w:tc>
          <w:tcPr>
            <w:tcW w:w="1098" w:type="dxa"/>
          </w:tcPr>
          <w:p w14:paraId="0B84A0B5" w14:textId="77777777" w:rsidR="0076135F" w:rsidRDefault="00000000">
            <w:pPr>
              <w:spacing w:after="0" w:line="240" w:lineRule="auto"/>
              <w:jc w:val="center"/>
              <w:rPr>
                <w:rFonts w:hint="eastAsia"/>
              </w:rPr>
            </w:pPr>
            <w:r>
              <w:rPr>
                <w:sz w:val="21"/>
              </w:rPr>
              <w:t>TC-002</w:t>
            </w:r>
          </w:p>
        </w:tc>
        <w:tc>
          <w:tcPr>
            <w:tcW w:w="1098" w:type="dxa"/>
          </w:tcPr>
          <w:p w14:paraId="7A15E943" w14:textId="77777777" w:rsidR="0076135F" w:rsidRDefault="0076135F">
            <w:pPr>
              <w:spacing w:after="0" w:line="240" w:lineRule="auto"/>
              <w:jc w:val="center"/>
              <w:rPr>
                <w:rFonts w:hint="eastAsia"/>
              </w:rPr>
            </w:pPr>
          </w:p>
        </w:tc>
        <w:tc>
          <w:tcPr>
            <w:tcW w:w="1098" w:type="dxa"/>
          </w:tcPr>
          <w:p w14:paraId="35A2A14F" w14:textId="77777777" w:rsidR="0076135F" w:rsidRDefault="0076135F">
            <w:pPr>
              <w:spacing w:after="0" w:line="240" w:lineRule="auto"/>
              <w:jc w:val="center"/>
              <w:rPr>
                <w:rFonts w:hint="eastAsia"/>
              </w:rPr>
            </w:pPr>
          </w:p>
        </w:tc>
        <w:tc>
          <w:tcPr>
            <w:tcW w:w="1098" w:type="dxa"/>
          </w:tcPr>
          <w:p w14:paraId="3B1311D1" w14:textId="77777777" w:rsidR="0076135F" w:rsidRDefault="0076135F">
            <w:pPr>
              <w:spacing w:after="0" w:line="240" w:lineRule="auto"/>
              <w:jc w:val="center"/>
              <w:rPr>
                <w:rFonts w:hint="eastAsia"/>
              </w:rPr>
            </w:pPr>
          </w:p>
        </w:tc>
        <w:tc>
          <w:tcPr>
            <w:tcW w:w="1098" w:type="dxa"/>
          </w:tcPr>
          <w:p w14:paraId="659F48A7" w14:textId="77777777" w:rsidR="0076135F" w:rsidRDefault="0076135F">
            <w:pPr>
              <w:spacing w:after="0" w:line="240" w:lineRule="auto"/>
              <w:jc w:val="center"/>
              <w:rPr>
                <w:rFonts w:hint="eastAsia"/>
              </w:rPr>
            </w:pPr>
          </w:p>
        </w:tc>
        <w:tc>
          <w:tcPr>
            <w:tcW w:w="1098" w:type="dxa"/>
          </w:tcPr>
          <w:p w14:paraId="2AB324AF" w14:textId="77777777" w:rsidR="0076135F" w:rsidRDefault="0076135F">
            <w:pPr>
              <w:spacing w:after="0" w:line="240" w:lineRule="auto"/>
              <w:jc w:val="center"/>
              <w:rPr>
                <w:rFonts w:hint="eastAsia"/>
              </w:rPr>
            </w:pPr>
          </w:p>
        </w:tc>
        <w:tc>
          <w:tcPr>
            <w:tcW w:w="1098" w:type="dxa"/>
          </w:tcPr>
          <w:p w14:paraId="35930446" w14:textId="77777777" w:rsidR="0076135F" w:rsidRDefault="0076135F">
            <w:pPr>
              <w:spacing w:after="0" w:line="240" w:lineRule="auto"/>
              <w:jc w:val="center"/>
              <w:rPr>
                <w:rFonts w:hint="eastAsia"/>
              </w:rPr>
            </w:pPr>
          </w:p>
        </w:tc>
        <w:tc>
          <w:tcPr>
            <w:tcW w:w="1098" w:type="dxa"/>
          </w:tcPr>
          <w:p w14:paraId="6417BBD5" w14:textId="77777777" w:rsidR="0076135F" w:rsidRDefault="0076135F">
            <w:pPr>
              <w:spacing w:after="0" w:line="240" w:lineRule="auto"/>
              <w:jc w:val="center"/>
              <w:rPr>
                <w:rFonts w:hint="eastAsia"/>
              </w:rPr>
            </w:pPr>
          </w:p>
        </w:tc>
      </w:tr>
      <w:tr w:rsidR="0076135F" w14:paraId="54DABC9B" w14:textId="77777777">
        <w:tc>
          <w:tcPr>
            <w:tcW w:w="1098" w:type="dxa"/>
          </w:tcPr>
          <w:p w14:paraId="4266E193" w14:textId="77777777" w:rsidR="0076135F" w:rsidRDefault="00000000">
            <w:pPr>
              <w:spacing w:after="0" w:line="240" w:lineRule="auto"/>
              <w:jc w:val="center"/>
              <w:rPr>
                <w:rFonts w:hint="eastAsia"/>
              </w:rPr>
            </w:pPr>
            <w:r>
              <w:rPr>
                <w:sz w:val="21"/>
              </w:rPr>
              <w:t>TC-003</w:t>
            </w:r>
          </w:p>
        </w:tc>
        <w:tc>
          <w:tcPr>
            <w:tcW w:w="1098" w:type="dxa"/>
          </w:tcPr>
          <w:p w14:paraId="7FE89240" w14:textId="77777777" w:rsidR="0076135F" w:rsidRDefault="0076135F">
            <w:pPr>
              <w:spacing w:after="0" w:line="240" w:lineRule="auto"/>
              <w:jc w:val="center"/>
              <w:rPr>
                <w:rFonts w:hint="eastAsia"/>
              </w:rPr>
            </w:pPr>
          </w:p>
        </w:tc>
        <w:tc>
          <w:tcPr>
            <w:tcW w:w="1098" w:type="dxa"/>
          </w:tcPr>
          <w:p w14:paraId="183F96E4" w14:textId="77777777" w:rsidR="0076135F" w:rsidRDefault="0076135F">
            <w:pPr>
              <w:spacing w:after="0" w:line="240" w:lineRule="auto"/>
              <w:jc w:val="center"/>
              <w:rPr>
                <w:rFonts w:hint="eastAsia"/>
              </w:rPr>
            </w:pPr>
          </w:p>
        </w:tc>
        <w:tc>
          <w:tcPr>
            <w:tcW w:w="1098" w:type="dxa"/>
          </w:tcPr>
          <w:p w14:paraId="5A8C6332" w14:textId="77777777" w:rsidR="0076135F" w:rsidRDefault="0076135F">
            <w:pPr>
              <w:spacing w:after="0" w:line="240" w:lineRule="auto"/>
              <w:jc w:val="center"/>
              <w:rPr>
                <w:rFonts w:hint="eastAsia"/>
              </w:rPr>
            </w:pPr>
          </w:p>
        </w:tc>
        <w:tc>
          <w:tcPr>
            <w:tcW w:w="1098" w:type="dxa"/>
          </w:tcPr>
          <w:p w14:paraId="56C6621C" w14:textId="77777777" w:rsidR="0076135F" w:rsidRDefault="0076135F">
            <w:pPr>
              <w:spacing w:after="0" w:line="240" w:lineRule="auto"/>
              <w:jc w:val="center"/>
              <w:rPr>
                <w:rFonts w:hint="eastAsia"/>
              </w:rPr>
            </w:pPr>
          </w:p>
        </w:tc>
        <w:tc>
          <w:tcPr>
            <w:tcW w:w="1098" w:type="dxa"/>
          </w:tcPr>
          <w:p w14:paraId="13AEAA0F" w14:textId="77777777" w:rsidR="0076135F" w:rsidRDefault="0076135F">
            <w:pPr>
              <w:spacing w:after="0" w:line="240" w:lineRule="auto"/>
              <w:jc w:val="center"/>
              <w:rPr>
                <w:rFonts w:hint="eastAsia"/>
              </w:rPr>
            </w:pPr>
          </w:p>
        </w:tc>
        <w:tc>
          <w:tcPr>
            <w:tcW w:w="1098" w:type="dxa"/>
          </w:tcPr>
          <w:p w14:paraId="2EBECBC8" w14:textId="77777777" w:rsidR="0076135F" w:rsidRDefault="0076135F">
            <w:pPr>
              <w:spacing w:after="0" w:line="240" w:lineRule="auto"/>
              <w:jc w:val="center"/>
              <w:rPr>
                <w:rFonts w:hint="eastAsia"/>
              </w:rPr>
            </w:pPr>
          </w:p>
        </w:tc>
        <w:tc>
          <w:tcPr>
            <w:tcW w:w="1098" w:type="dxa"/>
          </w:tcPr>
          <w:p w14:paraId="689C7253" w14:textId="77777777" w:rsidR="0076135F" w:rsidRDefault="0076135F">
            <w:pPr>
              <w:spacing w:after="0" w:line="240" w:lineRule="auto"/>
              <w:jc w:val="center"/>
              <w:rPr>
                <w:rFonts w:hint="eastAsia"/>
              </w:rPr>
            </w:pPr>
          </w:p>
        </w:tc>
      </w:tr>
    </w:tbl>
    <w:p w14:paraId="66827A12" w14:textId="77777777" w:rsidR="0076135F" w:rsidRDefault="0076135F">
      <w:pPr>
        <w:rPr>
          <w:rFonts w:hint="eastAsia"/>
        </w:rPr>
      </w:pPr>
    </w:p>
    <w:p w14:paraId="3691F6BB" w14:textId="77777777" w:rsidR="0076135F" w:rsidRDefault="00000000">
      <w:pPr>
        <w:spacing w:after="0" w:line="360" w:lineRule="auto"/>
        <w:rPr>
          <w:rFonts w:hint="eastAsia"/>
        </w:rPr>
      </w:pPr>
      <w:proofErr w:type="gramStart"/>
      <w:r>
        <w:rPr>
          <w:rFonts w:ascii="黑体" w:eastAsia="黑体" w:hAnsi="黑体"/>
          <w:b/>
          <w:sz w:val="28"/>
        </w:rPr>
        <w:t xml:space="preserve">5.5  </w:t>
      </w:r>
      <w:proofErr w:type="spellStart"/>
      <w:r>
        <w:rPr>
          <w:rFonts w:ascii="黑体" w:eastAsia="黑体" w:hAnsi="黑体"/>
          <w:b/>
          <w:sz w:val="28"/>
        </w:rPr>
        <w:t>测试结果分析</w:t>
      </w:r>
      <w:proofErr w:type="spellEnd"/>
      <w:proofErr w:type="gramEnd"/>
    </w:p>
    <w:p w14:paraId="18B336E2" w14:textId="77777777" w:rsidR="0076135F" w:rsidRDefault="00000000">
      <w:pPr>
        <w:spacing w:after="0" w:line="360" w:lineRule="auto"/>
        <w:ind w:firstLine="480"/>
        <w:rPr>
          <w:rFonts w:hint="eastAsia"/>
          <w:lang w:eastAsia="zh-CN"/>
        </w:rPr>
      </w:pPr>
      <w:r>
        <w:rPr>
          <w:lang w:eastAsia="zh-CN"/>
        </w:rPr>
        <w:t>（对测试结果进行汇总和分析，评估软件质量，说明已修复的缺陷和遗留问题。）</w:t>
      </w:r>
    </w:p>
    <w:p w14:paraId="2E4D3280" w14:textId="77777777" w:rsidR="0076135F" w:rsidRDefault="00000000">
      <w:pPr>
        <w:spacing w:after="0" w:line="360" w:lineRule="auto"/>
        <w:ind w:firstLine="480"/>
        <w:rPr>
          <w:rFonts w:hint="eastAsia"/>
          <w:lang w:eastAsia="zh-CN"/>
        </w:rPr>
      </w:pPr>
      <w:r>
        <w:rPr>
          <w:color w:val="B4B4B4"/>
          <w:lang w:eastAsia="zh-CN"/>
        </w:rPr>
        <w:t>【请在此处撰写测试结果分析】</w:t>
      </w:r>
    </w:p>
    <w:p w14:paraId="62972D64" w14:textId="77777777" w:rsidR="0076135F" w:rsidRDefault="00000000">
      <w:pPr>
        <w:rPr>
          <w:rFonts w:hint="eastAsia"/>
          <w:lang w:eastAsia="zh-CN"/>
        </w:rPr>
      </w:pPr>
      <w:r>
        <w:rPr>
          <w:lang w:eastAsia="zh-CN"/>
        </w:rPr>
        <w:br w:type="page"/>
      </w:r>
    </w:p>
    <w:p w14:paraId="5CB54DD0" w14:textId="77777777" w:rsidR="0076135F" w:rsidRDefault="00000000">
      <w:pPr>
        <w:spacing w:before="120" w:after="120" w:line="360" w:lineRule="auto"/>
        <w:jc w:val="center"/>
        <w:rPr>
          <w:rFonts w:hint="eastAsia"/>
          <w:lang w:eastAsia="zh-CN"/>
        </w:rPr>
      </w:pPr>
      <w:r>
        <w:rPr>
          <w:rFonts w:ascii="黑体" w:eastAsia="黑体" w:hAnsi="黑体"/>
          <w:b/>
          <w:sz w:val="30"/>
          <w:lang w:eastAsia="zh-CN"/>
        </w:rPr>
        <w:lastRenderedPageBreak/>
        <w:t>6  结论</w:t>
      </w:r>
    </w:p>
    <w:p w14:paraId="32770166" w14:textId="77777777" w:rsidR="0076135F" w:rsidRDefault="00000000">
      <w:pPr>
        <w:spacing w:after="0" w:line="360" w:lineRule="auto"/>
        <w:ind w:firstLine="480"/>
        <w:rPr>
          <w:rFonts w:hint="eastAsia"/>
          <w:lang w:eastAsia="zh-CN"/>
        </w:rPr>
      </w:pPr>
      <w:r>
        <w:rPr>
          <w:lang w:eastAsia="zh-CN"/>
        </w:rPr>
        <w:t>（总结设计工作的主要内容、实现的成果、创新点以及存在的不足。）</w:t>
      </w:r>
    </w:p>
    <w:p w14:paraId="1A7D81EB" w14:textId="77777777" w:rsidR="0076135F" w:rsidRDefault="00000000">
      <w:pPr>
        <w:spacing w:after="0" w:line="360" w:lineRule="auto"/>
        <w:ind w:firstLine="480"/>
        <w:rPr>
          <w:rFonts w:hint="eastAsia"/>
          <w:lang w:eastAsia="zh-CN"/>
        </w:rPr>
      </w:pPr>
      <w:r>
        <w:rPr>
          <w:color w:val="B4B4B4"/>
          <w:lang w:eastAsia="zh-CN"/>
        </w:rPr>
        <w:t>【请在此处撰写结论（主要工作内容、成果、创新点、不足）】</w:t>
      </w:r>
    </w:p>
    <w:p w14:paraId="5BEDE25F" w14:textId="77777777" w:rsidR="0076135F" w:rsidRDefault="00000000">
      <w:pPr>
        <w:rPr>
          <w:rFonts w:hint="eastAsia"/>
          <w:lang w:eastAsia="zh-CN"/>
        </w:rPr>
      </w:pPr>
      <w:r>
        <w:rPr>
          <w:lang w:eastAsia="zh-CN"/>
        </w:rPr>
        <w:br w:type="page"/>
      </w:r>
    </w:p>
    <w:p w14:paraId="501233B9" w14:textId="77777777" w:rsidR="0076135F" w:rsidRDefault="00000000">
      <w:pPr>
        <w:spacing w:before="120" w:after="120" w:line="360" w:lineRule="auto"/>
        <w:jc w:val="center"/>
        <w:rPr>
          <w:rFonts w:hint="eastAsia"/>
          <w:lang w:eastAsia="zh-CN"/>
        </w:rPr>
      </w:pPr>
      <w:r>
        <w:rPr>
          <w:rFonts w:ascii="黑体" w:eastAsia="黑体" w:hAnsi="黑体"/>
          <w:b/>
          <w:sz w:val="30"/>
          <w:lang w:eastAsia="zh-CN"/>
        </w:rPr>
        <w:lastRenderedPageBreak/>
        <w:t>致  谢</w:t>
      </w:r>
    </w:p>
    <w:p w14:paraId="6557188C" w14:textId="77777777" w:rsidR="0076135F" w:rsidRDefault="00000000">
      <w:pPr>
        <w:spacing w:after="0" w:line="360" w:lineRule="auto"/>
        <w:ind w:firstLine="480"/>
        <w:rPr>
          <w:rFonts w:hint="eastAsia"/>
          <w:lang w:eastAsia="zh-CN"/>
        </w:rPr>
      </w:pPr>
      <w:r>
        <w:rPr>
          <w:lang w:eastAsia="zh-CN"/>
        </w:rPr>
        <w:t>（对被帮助完成课程设计的老师、同学等表示感谢。）</w:t>
      </w:r>
    </w:p>
    <w:p w14:paraId="5955929E" w14:textId="77777777" w:rsidR="0076135F" w:rsidRDefault="00000000">
      <w:pPr>
        <w:spacing w:after="0" w:line="360" w:lineRule="auto"/>
        <w:ind w:firstLine="480"/>
        <w:rPr>
          <w:rFonts w:hint="eastAsia"/>
          <w:lang w:eastAsia="zh-CN"/>
        </w:rPr>
      </w:pPr>
      <w:r>
        <w:rPr>
          <w:color w:val="B4B4B4"/>
          <w:lang w:eastAsia="zh-CN"/>
        </w:rPr>
        <w:t>【请在此处撰写致谢内容】</w:t>
      </w:r>
    </w:p>
    <w:p w14:paraId="42E6967C" w14:textId="77777777" w:rsidR="0076135F" w:rsidRDefault="00000000">
      <w:pPr>
        <w:rPr>
          <w:rFonts w:hint="eastAsia"/>
          <w:lang w:eastAsia="zh-CN"/>
        </w:rPr>
      </w:pPr>
      <w:r>
        <w:rPr>
          <w:lang w:eastAsia="zh-CN"/>
        </w:rPr>
        <w:br w:type="page"/>
      </w:r>
    </w:p>
    <w:p w14:paraId="2327D9C8" w14:textId="77777777" w:rsidR="0076135F" w:rsidRDefault="00000000">
      <w:pPr>
        <w:spacing w:before="120" w:after="240" w:line="360" w:lineRule="auto"/>
        <w:rPr>
          <w:rFonts w:hint="eastAsia"/>
          <w:lang w:eastAsia="zh-CN"/>
        </w:rPr>
      </w:pPr>
      <w:r>
        <w:rPr>
          <w:rFonts w:ascii="黑体" w:eastAsia="黑体" w:hAnsi="黑体"/>
          <w:b/>
          <w:sz w:val="30"/>
          <w:lang w:eastAsia="zh-CN"/>
        </w:rPr>
        <w:lastRenderedPageBreak/>
        <w:t>参考文献</w:t>
      </w:r>
    </w:p>
    <w:p w14:paraId="4ADA931D" w14:textId="77777777" w:rsidR="0076135F" w:rsidRDefault="00000000">
      <w:pPr>
        <w:spacing w:after="0" w:line="480" w:lineRule="exact"/>
        <w:rPr>
          <w:rFonts w:hint="eastAsia"/>
          <w:lang w:eastAsia="zh-CN"/>
        </w:rPr>
      </w:pPr>
      <w:r>
        <w:rPr>
          <w:lang w:eastAsia="zh-CN"/>
        </w:rPr>
        <w:t xml:space="preserve">[1]  </w:t>
      </w:r>
      <w:proofErr w:type="gramStart"/>
      <w:r>
        <w:rPr>
          <w:lang w:eastAsia="zh-CN"/>
        </w:rPr>
        <w:t>胡曰利</w:t>
      </w:r>
      <w:proofErr w:type="gramEnd"/>
      <w:r>
        <w:rPr>
          <w:lang w:eastAsia="zh-CN"/>
        </w:rPr>
        <w:t>，吴晓芙. 林木生长与养分动态模型研究V 杉木林曲线[J]. 中南林学院学报，1999，19(4)：1-7</w:t>
      </w:r>
    </w:p>
    <w:p w14:paraId="3E4AA7FC" w14:textId="77777777" w:rsidR="0076135F" w:rsidRDefault="00000000">
      <w:pPr>
        <w:spacing w:after="0" w:line="480" w:lineRule="exact"/>
        <w:rPr>
          <w:rFonts w:hint="eastAsia"/>
          <w:lang w:eastAsia="zh-CN"/>
        </w:rPr>
      </w:pPr>
      <w:r>
        <w:rPr>
          <w:lang w:eastAsia="zh-CN"/>
        </w:rPr>
        <w:t>[2]  曾思齐，欧阳君祥. 马尾松低质低效次生林分类技术研究[J]. 中南林学院学报，2002，22(2)：12-16</w:t>
      </w:r>
    </w:p>
    <w:p w14:paraId="511B5054" w14:textId="77777777" w:rsidR="0076135F" w:rsidRDefault="00000000">
      <w:pPr>
        <w:spacing w:after="0" w:line="480" w:lineRule="exact"/>
        <w:rPr>
          <w:rFonts w:hint="eastAsia"/>
          <w:lang w:eastAsia="zh-CN"/>
        </w:rPr>
      </w:pPr>
      <w:r>
        <w:rPr>
          <w:lang w:eastAsia="zh-CN"/>
        </w:rPr>
        <w:t>[3]  张海藩，吕云翔. 软件工程（第4版）[M]. 北京：人民邮电出版社，2013</w:t>
      </w:r>
    </w:p>
    <w:p w14:paraId="1FE581EE" w14:textId="77777777" w:rsidR="0076135F" w:rsidRDefault="00000000">
      <w:pPr>
        <w:spacing w:after="0" w:line="480" w:lineRule="exact"/>
        <w:rPr>
          <w:rFonts w:hint="eastAsia"/>
          <w:lang w:eastAsia="zh-CN"/>
        </w:rPr>
      </w:pPr>
      <w:r>
        <w:rPr>
          <w:lang w:eastAsia="zh-CN"/>
        </w:rPr>
        <w:t>[4]  赵杰，李涛，朱慧. SQL Server 数据库管理、设计与实现教程[M]. 北京：清华大学出版社，2004</w:t>
      </w:r>
    </w:p>
    <w:p w14:paraId="42B65204" w14:textId="77777777" w:rsidR="0076135F" w:rsidRDefault="00000000">
      <w:pPr>
        <w:spacing w:after="0" w:line="360" w:lineRule="auto"/>
        <w:ind w:firstLine="480"/>
        <w:rPr>
          <w:rFonts w:hint="eastAsia"/>
          <w:lang w:eastAsia="zh-CN"/>
        </w:rPr>
      </w:pPr>
      <w:r>
        <w:rPr>
          <w:color w:val="B4B4B4"/>
          <w:lang w:eastAsia="zh-CN"/>
        </w:rPr>
        <w:t>【请在此处添加实际引用的参考文献（按顺序编号）】</w:t>
      </w:r>
    </w:p>
    <w:p w14:paraId="67753306" w14:textId="77777777" w:rsidR="0076135F" w:rsidRDefault="00000000">
      <w:pPr>
        <w:rPr>
          <w:rFonts w:hint="eastAsia"/>
          <w:lang w:eastAsia="zh-CN"/>
        </w:rPr>
      </w:pPr>
      <w:r>
        <w:rPr>
          <w:lang w:eastAsia="zh-CN"/>
        </w:rPr>
        <w:br w:type="page"/>
      </w:r>
    </w:p>
    <w:p w14:paraId="163369A3" w14:textId="77777777" w:rsidR="0076135F" w:rsidRDefault="00000000">
      <w:pPr>
        <w:spacing w:before="120" w:after="120" w:line="360" w:lineRule="auto"/>
        <w:jc w:val="center"/>
        <w:rPr>
          <w:rFonts w:hint="eastAsia"/>
          <w:lang w:eastAsia="zh-CN"/>
        </w:rPr>
      </w:pPr>
      <w:r>
        <w:rPr>
          <w:rFonts w:ascii="黑体" w:eastAsia="黑体" w:hAnsi="黑体"/>
          <w:b/>
          <w:sz w:val="30"/>
          <w:lang w:eastAsia="zh-CN"/>
        </w:rPr>
        <w:lastRenderedPageBreak/>
        <w:t>附录A  源代码（关键部分）</w:t>
      </w:r>
    </w:p>
    <w:p w14:paraId="4D6860BD" w14:textId="77777777" w:rsidR="0076135F" w:rsidRDefault="00000000">
      <w:pPr>
        <w:spacing w:after="0" w:line="360" w:lineRule="auto"/>
        <w:ind w:firstLine="480"/>
        <w:rPr>
          <w:rFonts w:hint="eastAsia"/>
          <w:lang w:eastAsia="zh-CN"/>
        </w:rPr>
      </w:pPr>
      <w:r>
        <w:rPr>
          <w:lang w:eastAsia="zh-CN"/>
        </w:rPr>
        <w:t>（附上系统关键源代码，必须有详细的注释。注意：源代码以附录形式展示，不要在正文中出现大段代码。）</w:t>
      </w:r>
    </w:p>
    <w:p w14:paraId="38541A49" w14:textId="77777777" w:rsidR="0076135F" w:rsidRDefault="00000000">
      <w:pPr>
        <w:spacing w:after="0" w:line="360" w:lineRule="auto"/>
        <w:ind w:firstLine="480"/>
        <w:rPr>
          <w:rFonts w:hint="eastAsia"/>
          <w:lang w:eastAsia="zh-CN"/>
        </w:rPr>
      </w:pPr>
      <w:r>
        <w:rPr>
          <w:color w:val="B4B4B4"/>
          <w:lang w:eastAsia="zh-CN"/>
        </w:rPr>
        <w:t>【请在此处附上关键源代码（含详细注释）】</w:t>
      </w:r>
    </w:p>
    <w:p w14:paraId="0D814461" w14:textId="77777777" w:rsidR="0076135F" w:rsidRDefault="00000000">
      <w:pPr>
        <w:rPr>
          <w:rFonts w:hint="eastAsia"/>
          <w:lang w:eastAsia="zh-CN"/>
        </w:rPr>
      </w:pPr>
      <w:r>
        <w:rPr>
          <w:lang w:eastAsia="zh-CN"/>
        </w:rPr>
        <w:br w:type="page"/>
      </w:r>
    </w:p>
    <w:p w14:paraId="3328F942" w14:textId="77777777" w:rsidR="0076135F" w:rsidRDefault="00000000">
      <w:pPr>
        <w:spacing w:before="120" w:after="120" w:line="360" w:lineRule="auto"/>
        <w:jc w:val="center"/>
        <w:rPr>
          <w:rFonts w:hint="eastAsia"/>
          <w:lang w:eastAsia="zh-CN"/>
        </w:rPr>
      </w:pPr>
      <w:r>
        <w:rPr>
          <w:rFonts w:ascii="黑体" w:eastAsia="黑体" w:hAnsi="黑体"/>
          <w:b/>
          <w:sz w:val="30"/>
          <w:lang w:eastAsia="zh-CN"/>
        </w:rPr>
        <w:lastRenderedPageBreak/>
        <w:t>总结与展望</w:t>
      </w:r>
    </w:p>
    <w:p w14:paraId="45EF1F69" w14:textId="77777777" w:rsidR="0076135F" w:rsidRDefault="00000000">
      <w:pPr>
        <w:spacing w:after="0" w:line="360" w:lineRule="auto"/>
        <w:ind w:firstLine="480"/>
        <w:rPr>
          <w:rFonts w:hint="eastAsia"/>
          <w:lang w:eastAsia="zh-CN"/>
        </w:rPr>
      </w:pPr>
      <w:r>
        <w:rPr>
          <w:lang w:eastAsia="zh-CN"/>
        </w:rPr>
        <w:t>（以下为个人总结体会，小组每人都要写个人总结体会。）</w:t>
      </w:r>
    </w:p>
    <w:p w14:paraId="0194CF19" w14:textId="77777777" w:rsidR="0076135F" w:rsidRDefault="00000000">
      <w:pPr>
        <w:spacing w:after="0" w:line="360" w:lineRule="auto"/>
        <w:rPr>
          <w:rFonts w:hint="eastAsia"/>
          <w:lang w:eastAsia="zh-CN"/>
        </w:rPr>
      </w:pPr>
      <w:r>
        <w:rPr>
          <w:rFonts w:ascii="黑体" w:eastAsia="黑体" w:hAnsi="黑体"/>
          <w:b/>
          <w:sz w:val="28"/>
          <w:lang w:eastAsia="zh-CN"/>
        </w:rPr>
        <w:t>组长：【姓名  学号】个人总结体会</w:t>
      </w:r>
    </w:p>
    <w:p w14:paraId="44D99E4A" w14:textId="77777777" w:rsidR="0076135F" w:rsidRDefault="00000000">
      <w:pPr>
        <w:spacing w:after="0" w:line="360" w:lineRule="auto"/>
        <w:ind w:firstLine="480"/>
        <w:rPr>
          <w:rFonts w:hint="eastAsia"/>
          <w:lang w:eastAsia="zh-CN"/>
        </w:rPr>
      </w:pPr>
      <w:r>
        <w:rPr>
          <w:lang w:eastAsia="zh-CN"/>
        </w:rPr>
        <w:t>（总结个人在课程设计中的工作分工、收获体会、遇到的主要问题及解决方案、对软件工程方法的认识等。）</w:t>
      </w:r>
    </w:p>
    <w:p w14:paraId="6B9A5D2A" w14:textId="77777777" w:rsidR="0076135F" w:rsidRDefault="00000000">
      <w:pPr>
        <w:spacing w:after="0" w:line="360" w:lineRule="auto"/>
        <w:ind w:firstLine="480"/>
        <w:rPr>
          <w:rFonts w:hint="eastAsia"/>
          <w:lang w:eastAsia="zh-CN"/>
        </w:rPr>
      </w:pPr>
      <w:r>
        <w:rPr>
          <w:color w:val="B4B4B4"/>
          <w:lang w:eastAsia="zh-CN"/>
        </w:rPr>
        <w:t>【组长请在此处撰写个人总结体会】</w:t>
      </w:r>
    </w:p>
    <w:p w14:paraId="1BF50939" w14:textId="77777777" w:rsidR="0076135F" w:rsidRDefault="00000000">
      <w:pPr>
        <w:spacing w:after="0" w:line="360" w:lineRule="auto"/>
        <w:rPr>
          <w:rFonts w:hint="eastAsia"/>
          <w:lang w:eastAsia="zh-CN"/>
        </w:rPr>
      </w:pPr>
      <w:r>
        <w:rPr>
          <w:rFonts w:ascii="黑体" w:eastAsia="黑体" w:hAnsi="黑体"/>
          <w:b/>
          <w:sz w:val="28"/>
          <w:lang w:eastAsia="zh-CN"/>
        </w:rPr>
        <w:t>组员：【姓名  学号】个人总结体会</w:t>
      </w:r>
    </w:p>
    <w:p w14:paraId="226F9804" w14:textId="77777777" w:rsidR="0076135F" w:rsidRDefault="00000000">
      <w:pPr>
        <w:spacing w:after="0" w:line="360" w:lineRule="auto"/>
        <w:ind w:firstLine="480"/>
        <w:rPr>
          <w:rFonts w:hint="eastAsia"/>
          <w:lang w:eastAsia="zh-CN"/>
        </w:rPr>
      </w:pPr>
      <w:r>
        <w:rPr>
          <w:color w:val="B4B4B4"/>
          <w:lang w:eastAsia="zh-CN"/>
        </w:rPr>
        <w:t>【组员1请在此处撰写个人总结体会】</w:t>
      </w:r>
    </w:p>
    <w:p w14:paraId="2E278FCB" w14:textId="77777777" w:rsidR="0076135F" w:rsidRDefault="00000000">
      <w:pPr>
        <w:spacing w:after="0" w:line="360" w:lineRule="auto"/>
        <w:rPr>
          <w:rFonts w:hint="eastAsia"/>
          <w:lang w:eastAsia="zh-CN"/>
        </w:rPr>
      </w:pPr>
      <w:r>
        <w:rPr>
          <w:rFonts w:ascii="黑体" w:eastAsia="黑体" w:hAnsi="黑体"/>
          <w:b/>
          <w:sz w:val="28"/>
          <w:lang w:eastAsia="zh-CN"/>
        </w:rPr>
        <w:t>组员：【姓名  学号】个人总结体会</w:t>
      </w:r>
    </w:p>
    <w:p w14:paraId="3EC43D62" w14:textId="77777777" w:rsidR="0076135F" w:rsidRDefault="00000000">
      <w:pPr>
        <w:spacing w:after="0" w:line="360" w:lineRule="auto"/>
        <w:ind w:firstLine="480"/>
        <w:rPr>
          <w:rFonts w:hint="eastAsia"/>
          <w:lang w:eastAsia="zh-CN"/>
        </w:rPr>
      </w:pPr>
      <w:r>
        <w:rPr>
          <w:color w:val="B4B4B4"/>
          <w:lang w:eastAsia="zh-CN"/>
        </w:rPr>
        <w:t>【组员2请在此处撰写个人总结体会】</w:t>
      </w:r>
    </w:p>
    <w:sectPr w:rsidR="0076135F">
      <w:pgSz w:w="11906" w:h="16838"/>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76FC2C" w14:textId="77777777" w:rsidR="009F55D1" w:rsidRDefault="009F55D1">
      <w:pPr>
        <w:spacing w:line="240" w:lineRule="auto"/>
        <w:rPr>
          <w:rFonts w:hint="eastAsia"/>
        </w:rPr>
      </w:pPr>
      <w:r>
        <w:separator/>
      </w:r>
    </w:p>
  </w:endnote>
  <w:endnote w:type="continuationSeparator" w:id="0">
    <w:p w14:paraId="2979D6CC" w14:textId="77777777" w:rsidR="009F55D1" w:rsidRDefault="009F55D1">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A2910" w14:textId="77777777" w:rsidR="009F55D1" w:rsidRDefault="009F55D1">
      <w:pPr>
        <w:spacing w:after="0"/>
        <w:rPr>
          <w:rFonts w:hint="eastAsia"/>
        </w:rPr>
      </w:pPr>
      <w:r>
        <w:separator/>
      </w:r>
    </w:p>
  </w:footnote>
  <w:footnote w:type="continuationSeparator" w:id="0">
    <w:p w14:paraId="7DDFF9F5" w14:textId="77777777" w:rsidR="009F55D1" w:rsidRDefault="009F55D1">
      <w:pPr>
        <w:spacing w:after="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6" w15:restartNumberingAfterBreak="0">
    <w:nsid w:val="6FE9D06A"/>
    <w:multiLevelType w:val="multilevel"/>
    <w:tmpl w:val="6FE9D06A"/>
    <w:lvl w:ilvl="0">
      <w:start w:val="1"/>
      <w:numFmt w:val="decimal"/>
      <w:pStyle w:val="1"/>
      <w:lvlText w:val="%1"/>
      <w:lvlJc w:val="left"/>
      <w:pPr>
        <w:ind w:left="425" w:hanging="425"/>
      </w:pPr>
      <w:rPr>
        <w:rFonts w:hint="default"/>
      </w:rPr>
    </w:lvl>
    <w:lvl w:ilvl="1">
      <w:start w:val="1"/>
      <w:numFmt w:val="decimal"/>
      <w:pStyle w:val="21"/>
      <w:lvlText w:val="%1.%2"/>
      <w:lvlJc w:val="left"/>
      <w:pPr>
        <w:ind w:left="567" w:hanging="567"/>
      </w:pPr>
      <w:rPr>
        <w:rFonts w:hint="default"/>
      </w:rPr>
    </w:lvl>
    <w:lvl w:ilvl="2">
      <w:start w:val="1"/>
      <w:numFmt w:val="decimal"/>
      <w:pStyle w:val="31"/>
      <w:lvlText w:val="%1.%2.%3"/>
      <w:lvlJc w:val="left"/>
      <w:pPr>
        <w:ind w:left="709" w:hanging="709"/>
      </w:pPr>
      <w:rPr>
        <w:rFonts w:hint="default"/>
      </w:rPr>
    </w:lvl>
    <w:lvl w:ilvl="3">
      <w:start w:val="1"/>
      <w:numFmt w:val="decimal"/>
      <w:pStyle w:val="4"/>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num w:numId="1" w16cid:durableId="1833059462">
    <w:abstractNumId w:val="6"/>
  </w:num>
  <w:num w:numId="2" w16cid:durableId="1350138117">
    <w:abstractNumId w:val="1"/>
  </w:num>
  <w:num w:numId="3" w16cid:durableId="2130316334">
    <w:abstractNumId w:val="4"/>
  </w:num>
  <w:num w:numId="4" w16cid:durableId="2111468040">
    <w:abstractNumId w:val="5"/>
  </w:num>
  <w:num w:numId="5" w16cid:durableId="1065640696">
    <w:abstractNumId w:val="2"/>
  </w:num>
  <w:num w:numId="6" w16cid:durableId="1167937834">
    <w:abstractNumId w:val="0"/>
  </w:num>
  <w:num w:numId="7" w16cid:durableId="4372609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29BC"/>
    <w:rsid w:val="00326F90"/>
    <w:rsid w:val="0054748E"/>
    <w:rsid w:val="0076135F"/>
    <w:rsid w:val="008308F9"/>
    <w:rsid w:val="0085098B"/>
    <w:rsid w:val="009F55D1"/>
    <w:rsid w:val="00AA1D8D"/>
    <w:rsid w:val="00B47730"/>
    <w:rsid w:val="00CB0664"/>
    <w:rsid w:val="00D17CBD"/>
    <w:rsid w:val="00E15461"/>
    <w:rsid w:val="00EE5354"/>
    <w:rsid w:val="00FC693F"/>
    <w:rsid w:val="3BF14B6F"/>
    <w:rsid w:val="3F2852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C89D178"/>
  <w14:defaultImageDpi w14:val="300"/>
  <w15:docId w15:val="{C8417062-7C19-4DD6-AB9A-45CEF1EE1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qFormat="1"/>
    <w:lsdException w:name="Light Shading Accent 1" w:uiPriority="60"/>
    <w:lsdException w:name="Light List Accent 1" w:uiPriority="61" w:qFormat="1"/>
    <w:lsdException w:name="Light Grid Accent 1" w:uiPriority="62" w:qFormat="1"/>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qFormat="1"/>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qFormat="1"/>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qFormat="1"/>
    <w:lsdException w:name="Dark List Accent 3" w:uiPriority="70"/>
    <w:lsdException w:name="Colorful Shading Accent 3" w:uiPriority="71" w:qFormat="1"/>
    <w:lsdException w:name="Colorful List Accent 3" w:uiPriority="72"/>
    <w:lsdException w:name="Colorful Grid Accent 3" w:uiPriority="73" w:qFormat="1"/>
    <w:lsdException w:name="Light Shading Accent 4" w:uiPriority="60"/>
    <w:lsdException w:name="Light List Accent 4" w:uiPriority="61" w:qFormat="1"/>
    <w:lsdException w:name="Light Grid Accent 4" w:uiPriority="62"/>
    <w:lsdException w:name="Medium Shading 1 Accent 4" w:uiPriority="63" w:qFormat="1"/>
    <w:lsdException w:name="Medium Shading 2 Accent 4" w:uiPriority="64"/>
    <w:lsdException w:name="Medium List 1 Accent 4" w:uiPriority="65" w:qFormat="1"/>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qFormat="1"/>
    <w:lsdException w:name="Light Shading Accent 5" w:uiPriority="60" w:qFormat="1"/>
    <w:lsdException w:name="Light List Accent 5" w:uiPriority="61" w:qFormat="1"/>
    <w:lsdException w:name="Light Grid Accent 5" w:uiPriority="62"/>
    <w:lsdException w:name="Medium Shading 1 Accent 5" w:uiPriority="63" w:qFormat="1"/>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qFormat="1"/>
    <w:lsdException w:name="Colorful Grid Accent 5" w:uiPriority="73" w:qFormat="1"/>
    <w:lsdException w:name="Light Shading Accent 6" w:uiPriority="60"/>
    <w:lsdException w:name="Light List Accent 6" w:uiPriority="61" w:qFormat="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1"/>
    <w:lsdException w:name="Colorful Shading Accent 6" w:uiPriority="7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ascii="宋体" w:eastAsia="宋体" w:hAnsi="宋体"/>
      <w:sz w:val="24"/>
      <w:szCs w:val="22"/>
      <w:lang w:eastAsia="en-US"/>
    </w:rPr>
  </w:style>
  <w:style w:type="paragraph" w:styleId="1">
    <w:name w:val="heading 1"/>
    <w:basedOn w:val="a1"/>
    <w:next w:val="a1"/>
    <w:link w:val="10"/>
    <w:uiPriority w:val="9"/>
    <w:qFormat/>
    <w:pPr>
      <w:keepNext/>
      <w:keepLines/>
      <w:numPr>
        <w:numId w:val="1"/>
      </w:numPr>
      <w:spacing w:before="480" w:after="0"/>
      <w:outlineLvl w:val="0"/>
    </w:pPr>
    <w:rPr>
      <w:rFonts w:ascii="黑体" w:eastAsia="黑体" w:hAnsi="黑体" w:cs="黑体"/>
      <w:b/>
      <w:bCs/>
      <w:color w:val="000000" w:themeColor="text1"/>
      <w:sz w:val="30"/>
      <w:szCs w:val="30"/>
    </w:rPr>
  </w:style>
  <w:style w:type="paragraph" w:styleId="21">
    <w:name w:val="heading 2"/>
    <w:basedOn w:val="a1"/>
    <w:next w:val="a1"/>
    <w:link w:val="22"/>
    <w:uiPriority w:val="9"/>
    <w:unhideWhenUsed/>
    <w:qFormat/>
    <w:pPr>
      <w:keepNext/>
      <w:keepLines/>
      <w:numPr>
        <w:ilvl w:val="1"/>
        <w:numId w:val="1"/>
      </w:numPr>
      <w:spacing w:before="200" w:after="0"/>
      <w:outlineLvl w:val="1"/>
    </w:pPr>
    <w:rPr>
      <w:rFonts w:ascii="黑体" w:eastAsia="黑体" w:hAnsi="黑体" w:cs="黑体"/>
      <w:b/>
      <w:bCs/>
      <w:color w:val="000000" w:themeColor="text1"/>
      <w:sz w:val="28"/>
      <w:szCs w:val="28"/>
    </w:rPr>
  </w:style>
  <w:style w:type="paragraph" w:styleId="31">
    <w:name w:val="heading 3"/>
    <w:basedOn w:val="a1"/>
    <w:next w:val="a1"/>
    <w:link w:val="32"/>
    <w:uiPriority w:val="9"/>
    <w:unhideWhenUsed/>
    <w:qFormat/>
    <w:pPr>
      <w:keepNext/>
      <w:keepLines/>
      <w:numPr>
        <w:ilvl w:val="2"/>
        <w:numId w:val="1"/>
      </w:numPr>
      <w:spacing w:beforeLines="50" w:before="50" w:afterLines="50" w:after="50"/>
      <w:outlineLvl w:val="2"/>
    </w:pPr>
    <w:rPr>
      <w:rFonts w:ascii="黑体" w:eastAsia="黑体" w:hAnsi="黑体" w:cs="黑体"/>
      <w:color w:val="000000" w:themeColor="text1"/>
      <w:szCs w:val="24"/>
    </w:rPr>
  </w:style>
  <w:style w:type="paragraph" w:styleId="4">
    <w:name w:val="heading 4"/>
    <w:basedOn w:val="a1"/>
    <w:next w:val="a1"/>
    <w:link w:val="40"/>
    <w:uiPriority w:val="9"/>
    <w:semiHidden/>
    <w:unhideWhenUsed/>
    <w:qFormat/>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2"/>
      </w:numPr>
      <w:contextualSpacing/>
    </w:pPr>
  </w:style>
  <w:style w:type="paragraph" w:styleId="a">
    <w:name w:val="List Number"/>
    <w:basedOn w:val="a1"/>
    <w:uiPriority w:val="99"/>
    <w:unhideWhenUsed/>
    <w:qFormat/>
    <w:pPr>
      <w:numPr>
        <w:numId w:val="3"/>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4"/>
      </w:numPr>
      <w:contextualSpacing/>
    </w:pPr>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qFormat/>
    <w:pPr>
      <w:numPr>
        <w:numId w:val="5"/>
      </w:numPr>
      <w:contextualSpacing/>
    </w:pPr>
  </w:style>
  <w:style w:type="paragraph" w:styleId="a8">
    <w:name w:val="Body Text"/>
    <w:basedOn w:val="a1"/>
    <w:link w:val="a9"/>
    <w:uiPriority w:val="99"/>
    <w:unhideWhenUsed/>
    <w:qFormat/>
    <w:pPr>
      <w:spacing w:after="120"/>
    </w:pPr>
  </w:style>
  <w:style w:type="paragraph" w:styleId="3">
    <w:name w:val="List Number 3"/>
    <w:basedOn w:val="a1"/>
    <w:uiPriority w:val="99"/>
    <w:unhideWhenUsed/>
    <w:qFormat/>
    <w:pPr>
      <w:numPr>
        <w:numId w:val="6"/>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qFormat/>
    <w:pPr>
      <w:spacing w:after="120"/>
      <w:ind w:left="360"/>
      <w:contextualSpacing/>
    </w:pPr>
  </w:style>
  <w:style w:type="paragraph" w:styleId="20">
    <w:name w:val="List Bullet 2"/>
    <w:basedOn w:val="a1"/>
    <w:uiPriority w:val="99"/>
    <w:unhideWhenUsed/>
    <w:qFormat/>
    <w:pPr>
      <w:numPr>
        <w:numId w:val="7"/>
      </w:numPr>
      <w:contextualSpacing/>
    </w:pPr>
  </w:style>
  <w:style w:type="paragraph" w:styleId="ab">
    <w:name w:val="footer"/>
    <w:basedOn w:val="a1"/>
    <w:link w:val="ac"/>
    <w:uiPriority w:val="99"/>
    <w:unhideWhenUsed/>
    <w:pPr>
      <w:tabs>
        <w:tab w:val="center" w:pos="4680"/>
        <w:tab w:val="right" w:pos="9360"/>
      </w:tabs>
      <w:spacing w:after="0" w:line="240" w:lineRule="auto"/>
    </w:pPr>
  </w:style>
  <w:style w:type="paragraph" w:styleId="ad">
    <w:name w:val="header"/>
    <w:basedOn w:val="a1"/>
    <w:link w:val="ae"/>
    <w:uiPriority w:val="99"/>
    <w:unhideWhenUsed/>
    <w:pPr>
      <w:tabs>
        <w:tab w:val="center" w:pos="4680"/>
        <w:tab w:val="right" w:pos="9360"/>
      </w:tabs>
      <w:spacing w:after="0" w:line="240" w:lineRule="auto"/>
    </w:pPr>
  </w:style>
  <w:style w:type="paragraph" w:styleId="TOC1">
    <w:name w:val="toc 1"/>
    <w:basedOn w:val="a1"/>
    <w:next w:val="a1"/>
    <w:uiPriority w:val="39"/>
    <w:semiHidden/>
    <w:unhideWhenUsed/>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Cs w:val="24"/>
    </w:rPr>
  </w:style>
  <w:style w:type="paragraph" w:styleId="af1">
    <w:name w:val="List"/>
    <w:basedOn w:val="a1"/>
    <w:uiPriority w:val="99"/>
    <w:unhideWhenUsed/>
    <w:qFormat/>
    <w:pPr>
      <w:ind w:left="360" w:hanging="360"/>
      <w:contextualSpacing/>
    </w:pPr>
  </w:style>
  <w:style w:type="paragraph" w:styleId="TOC2">
    <w:name w:val="toc 2"/>
    <w:basedOn w:val="a1"/>
    <w:next w:val="a1"/>
    <w:uiPriority w:val="39"/>
    <w:semiHidden/>
    <w:unhideWhenUsed/>
    <w:pPr>
      <w:ind w:leftChars="200" w:left="420"/>
    </w:pPr>
  </w:style>
  <w:style w:type="paragraph" w:styleId="24">
    <w:name w:val="Body Text 2"/>
    <w:basedOn w:val="a1"/>
    <w:link w:val="25"/>
    <w:uiPriority w:val="99"/>
    <w:unhideWhenUsed/>
    <w:qFormat/>
    <w:pPr>
      <w:spacing w:after="120" w:line="480" w:lineRule="auto"/>
    </w:pPr>
  </w:style>
  <w:style w:type="paragraph" w:styleId="26">
    <w:name w:val="List Continue 2"/>
    <w:basedOn w:val="a1"/>
    <w:uiPriority w:val="99"/>
    <w:unhideWhenUsed/>
    <w:qFormat/>
    <w:pPr>
      <w:spacing w:after="120"/>
      <w:ind w:left="720"/>
      <w:contextualSpacing/>
    </w:pPr>
  </w:style>
  <w:style w:type="paragraph" w:styleId="36">
    <w:name w:val="List Continue 3"/>
    <w:basedOn w:val="a1"/>
    <w:uiPriority w:val="99"/>
    <w:unhideWhenUsed/>
    <w:qFormat/>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style>
  <w:style w:type="character" w:customStyle="1" w:styleId="ac">
    <w:name w:val="页脚 字符"/>
    <w:basedOn w:val="a2"/>
    <w:link w:val="ab"/>
    <w:uiPriority w:val="99"/>
  </w:style>
  <w:style w:type="paragraph" w:styleId="afe">
    <w:name w:val="No Spacing"/>
    <w:uiPriority w:val="1"/>
    <w:qFormat/>
    <w:rPr>
      <w:sz w:val="22"/>
      <w:szCs w:val="22"/>
      <w:lang w:eastAsia="en-US"/>
    </w:rPr>
  </w:style>
  <w:style w:type="character" w:customStyle="1" w:styleId="10">
    <w:name w:val="标题 1 字符"/>
    <w:basedOn w:val="a2"/>
    <w:link w:val="1"/>
    <w:uiPriority w:val="9"/>
    <w:qFormat/>
    <w:rPr>
      <w:rFonts w:ascii="黑体" w:eastAsia="黑体" w:hAnsi="黑体" w:cs="黑体"/>
      <w:b/>
      <w:bCs/>
      <w:color w:val="000000" w:themeColor="text1"/>
      <w:sz w:val="30"/>
      <w:szCs w:val="30"/>
    </w:rPr>
  </w:style>
  <w:style w:type="character" w:customStyle="1" w:styleId="22">
    <w:name w:val="标题 2 字符"/>
    <w:basedOn w:val="a2"/>
    <w:link w:val="21"/>
    <w:uiPriority w:val="9"/>
    <w:qFormat/>
    <w:rPr>
      <w:rFonts w:ascii="黑体" w:eastAsia="黑体" w:hAnsi="黑体" w:cs="黑体"/>
      <w:b/>
      <w:bCs/>
      <w:color w:val="000000" w:themeColor="text1"/>
      <w:sz w:val="28"/>
      <w:szCs w:val="28"/>
    </w:rPr>
  </w:style>
  <w:style w:type="character" w:customStyle="1" w:styleId="32">
    <w:name w:val="标题 3 字符"/>
    <w:basedOn w:val="a2"/>
    <w:link w:val="31"/>
    <w:uiPriority w:val="9"/>
    <w:qFormat/>
    <w:rPr>
      <w:rFonts w:ascii="黑体" w:eastAsia="黑体" w:hAnsi="黑体" w:cs="黑体"/>
      <w:color w:val="000000" w:themeColor="text1"/>
      <w:szCs w:val="24"/>
    </w:rPr>
  </w:style>
  <w:style w:type="character" w:customStyle="1" w:styleId="af3">
    <w:name w:val="标题 字符"/>
    <w:basedOn w:val="a2"/>
    <w:link w:val="af2"/>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qFormat/>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qFormat/>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0">
    <w:name w:val="TOC 标题1"/>
    <w:basedOn w:val="1"/>
    <w:next w:val="a1"/>
    <w:uiPriority w:val="39"/>
    <w:semiHidden/>
    <w:unhideWhenUsed/>
    <w:qFormat/>
    <w:pPr>
      <w:outlineLvl w:val="9"/>
    </w:pPr>
  </w:style>
  <w:style w:type="paragraph" w:customStyle="1" w:styleId="2a">
    <w:name w:val="样式2"/>
    <w:basedOn w:val="a1"/>
    <w:link w:val="2b"/>
    <w:qFormat/>
    <w:rsid w:val="008308F9"/>
    <w:pPr>
      <w:widowControl w:val="0"/>
      <w:ind w:firstLineChars="200" w:firstLine="480"/>
    </w:pPr>
    <w:rPr>
      <w:rFonts w:asciiTheme="minorHAnsi" w:eastAsiaTheme="minorEastAsia" w:hAnsiTheme="minorHAnsi"/>
      <w:kern w:val="2"/>
      <w:szCs w:val="24"/>
      <w:lang w:eastAsia="zh-CN"/>
    </w:rPr>
  </w:style>
  <w:style w:type="character" w:customStyle="1" w:styleId="2b">
    <w:name w:val="样式2 字符"/>
    <w:basedOn w:val="a2"/>
    <w:link w:val="2a"/>
    <w:rsid w:val="008308F9"/>
    <w:rPr>
      <w:kern w:val="2"/>
      <w:sz w:val="24"/>
      <w:szCs w:val="24"/>
    </w:rPr>
  </w:style>
  <w:style w:type="paragraph" w:customStyle="1" w:styleId="19">
    <w:name w:val="样式1"/>
    <w:basedOn w:val="2a"/>
    <w:link w:val="1a"/>
    <w:qFormat/>
    <w:rsid w:val="00D17CBD"/>
    <w:rPr>
      <w:rFonts w:ascii="宋体" w:eastAsia="宋体" w:hAnsi="宋体"/>
    </w:rPr>
  </w:style>
  <w:style w:type="character" w:customStyle="1" w:styleId="1a">
    <w:name w:val="样式1 字符"/>
    <w:basedOn w:val="2b"/>
    <w:link w:val="19"/>
    <w:rsid w:val="00D17CBD"/>
    <w:rPr>
      <w:rFonts w:ascii="宋体" w:eastAsia="宋体" w:hAnsi="宋体"/>
      <w:kern w:val="2"/>
      <w:sz w:val="24"/>
      <w:szCs w:val="24"/>
    </w:rPr>
  </w:style>
  <w:style w:type="paragraph" w:styleId="aff4">
    <w:name w:val="Normal (Web)"/>
    <w:basedOn w:val="a1"/>
    <w:uiPriority w:val="99"/>
    <w:semiHidden/>
    <w:unhideWhenUsed/>
    <w:rsid w:val="00D17CBD"/>
    <w:pPr>
      <w:spacing w:before="100" w:beforeAutospacing="1" w:after="100" w:afterAutospacing="1" w:line="240" w:lineRule="auto"/>
    </w:pPr>
    <w:rPr>
      <w:rFonts w:cs="宋体"/>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20</Pages>
  <Words>4978</Words>
  <Characters>4979</Characters>
  <Application>Microsoft Office Word</Application>
  <DocSecurity>0</DocSecurity>
  <Lines>207</Lines>
  <Paragraphs>132</Paragraphs>
  <ScaleCrop>false</ScaleCrop>
  <Company/>
  <LinksUpToDate>false</LinksUpToDate>
  <CharactersWithSpaces>9825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文科 李</cp:lastModifiedBy>
  <cp:revision>3</cp:revision>
  <dcterms:created xsi:type="dcterms:W3CDTF">2013-12-23T23:15:00Z</dcterms:created>
  <dcterms:modified xsi:type="dcterms:W3CDTF">2026-05-28T00:52:00Z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eyJoZGlkIjoiMjNiN2U4MTg1OTg4MjhiN2YzYTkxNDIxY2E4YmE3MTUiLCJ1c2VySWQiOiIxNTgyMTAzOTA1In0=</vt:lpwstr>
  </property>
  <property fmtid="{D5CDD505-2E9C-101B-9397-08002B2CF9AE}" pid="3" name="KSOProductBuildVer">
    <vt:lpwstr>2052-12.1.0.26375</vt:lpwstr>
  </property>
  <property fmtid="{D5CDD505-2E9C-101B-9397-08002B2CF9AE}" pid="4" name="ICV">
    <vt:lpwstr>F929CCCA1B544D15BD4E9AC8040D7E74_12</vt:lpwstr>
  </property>
</Properties>
</file>